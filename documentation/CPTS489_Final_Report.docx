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10685">
      <w:pPr>
        <w:jc w:val="center"/>
      </w:pPr>
      <w:r>
        <w:rPr>
          <w:b/>
        </w:rPr>
        <w:t>CPTS 489 Web Application Development</w:t>
      </w:r>
    </w:p>
    <w:p w14:paraId="3D601DF0">
      <w:pPr>
        <w:jc w:val="center"/>
      </w:pPr>
      <w:r>
        <w:rPr>
          <w:b/>
        </w:rPr>
        <w:t>Final Project Report</w:t>
      </w:r>
    </w:p>
    <w:p w14:paraId="73EA755A">
      <w:pPr>
        <w:jc w:val="center"/>
        <w:rPr>
          <w:rFonts w:hint="default" w:eastAsia="宋体"/>
          <w:lang w:val="en-US" w:eastAsia="zh-CN"/>
        </w:rPr>
      </w:pPr>
      <w:r>
        <w:rPr>
          <w:rFonts w:hint="eastAsia" w:eastAsia="宋体"/>
          <w:lang w:val="en-US" w:eastAsia="zh-CN"/>
        </w:rPr>
        <w:t>Home Food Marketplace</w:t>
      </w:r>
    </w:p>
    <w:p w14:paraId="3D880EF1"/>
    <w:p w14:paraId="63CDDB61">
      <w:pPr>
        <w:jc w:val="center"/>
      </w:pPr>
      <w:r>
        <w:t>Team Members: Yaru Gao</w:t>
      </w:r>
    </w:p>
    <w:p w14:paraId="0E3ACA9B">
      <w:pPr>
        <w:jc w:val="center"/>
      </w:pPr>
      <w:r>
        <w:t>Semester: Spring 2026</w:t>
      </w:r>
    </w:p>
    <w:p w14:paraId="00788E44">
      <w:pPr>
        <w:jc w:val="center"/>
      </w:pPr>
      <w:r>
        <w:t>Date: 2026-04-20</w:t>
      </w:r>
    </w:p>
    <w:p w14:paraId="728B40BB">
      <w:r>
        <w:br w:type="page"/>
      </w:r>
    </w:p>
    <w:p w14:paraId="1092583E">
      <w:pPr>
        <w:pStyle w:val="2"/>
      </w:pPr>
      <w:r>
        <w:t>1. Introduction and Project Overview</w:t>
      </w:r>
    </w:p>
    <w:p w14:paraId="65C6E882">
      <w:r>
        <w:t>Home</w:t>
      </w:r>
      <w:r>
        <w:rPr>
          <w:rFonts w:hint="eastAsia" w:eastAsia="宋体"/>
          <w:lang w:val="en-US" w:eastAsia="zh-CN"/>
        </w:rPr>
        <w:t xml:space="preserve"> Food Marketplace</w:t>
      </w:r>
      <w:r>
        <w:t xml:space="preserve"> is a community-focused web application that connects local home cooks with nearby customers who want affordable home-cooked meals. The system supports two active roles: customers and merchants (cooks). Customers can register, log in, browse restaurants, filter by tags, manage cart and checkout, and track order status. Merchants can create and manage restaurants, assign cuisine tags, maintain menu inventory, and handle incoming orders through a dashboard. The application is built with Express, Sequelize, EJS, and MySQL, with session-based authentication and role-based access control for protected routes.</w:t>
      </w:r>
    </w:p>
    <w:p w14:paraId="5973759F">
      <w:pPr>
        <w:pStyle w:val="2"/>
      </w:pPr>
      <w:r>
        <w:t>2. Implementation Documentation (Required)</w:t>
      </w:r>
    </w:p>
    <w:p w14:paraId="44816FC6">
      <w:pPr>
        <w:pStyle w:val="3"/>
      </w:pPr>
      <w:r>
        <w:t>2.1 Section 1: MVC Implementation Walkthrough</w:t>
      </w:r>
    </w:p>
    <w:p w14:paraId="70F0770F">
      <w:r>
        <w:rPr>
          <w:rFonts w:hint="eastAsia"/>
        </w:rPr>
        <w:t>This section covers all use cases through an MVC walkthrough, showing how each one is implemented across routes, controllers, models, and views</w:t>
      </w:r>
      <w:r>
        <w:t>.</w:t>
      </w:r>
    </w:p>
    <w:p w14:paraId="4D7F584E">
      <w:pPr>
        <w:pStyle w:val="4"/>
      </w:pPr>
      <w:r>
        <w:t>Use Case 1 (UC-G01): User Login</w:t>
      </w:r>
    </w:p>
    <w:p w14:paraId="73E79F2A">
      <w:pPr>
        <w:pStyle w:val="5"/>
      </w:pPr>
      <w:r>
        <w:t>1. The Route</w:t>
      </w:r>
    </w:p>
    <w:p w14:paraId="7DE0323F">
      <w:r>
        <w:t>Files: HFM/routes/auth.js</w:t>
      </w:r>
    </w:p>
    <w:p w14:paraId="6771FAD9">
      <w:r>
        <w:t>When a user opens /login, the server returns the login form view so credentials can be entered. After the form is submitted, a POST request is sent to /login where the route validates required fields and forwards the request to authentication logic. If credentials are valid, the route initializes session state (userId and role) and redirects the user to the role-appropriate dashboard; otherwise, it re-renders the login page with an error message.</w:t>
      </w:r>
    </w:p>
    <w:p w14:paraId="41118583">
      <w:pPr>
        <w:pStyle w:val="5"/>
      </w:pPr>
      <w:r>
        <w:t>2. The Controller</w:t>
      </w:r>
    </w:p>
    <w:p w14:paraId="530217B1">
      <w:r>
        <w:t>File: HFM/routes/auth.js  |  Function: router.post('/login')</w:t>
      </w:r>
    </w:p>
    <w:p w14:paraId="2B740488">
      <w:r>
        <w:t>The controller is responsible for all business logic. It executes the following steps:</w:t>
      </w:r>
    </w:p>
    <w:p w14:paraId="51F696BD">
      <w:pPr>
        <w:pStyle w:val="29"/>
        <w:bidi w:val="0"/>
        <w:ind w:left="360" w:leftChars="0" w:hanging="360" w:firstLineChars="0"/>
      </w:pPr>
      <w:r>
        <w:t>Reads email and password from req.body and validates both fields are present.</w:t>
      </w:r>
    </w:p>
    <w:p w14:paraId="46B941EF">
      <w:pPr>
        <w:pStyle w:val="29"/>
        <w:bidi w:val="0"/>
        <w:ind w:left="360" w:leftChars="0" w:hanging="360" w:firstLineChars="0"/>
      </w:pPr>
      <w:r>
        <w:t>Calls User.findUser(email, password) to fetch the account and verify bcrypt password.</w:t>
      </w:r>
    </w:p>
    <w:p w14:paraId="7050F2CF">
      <w:pPr>
        <w:pStyle w:val="29"/>
        <w:bidi w:val="0"/>
        <w:ind w:left="360" w:leftChars="0" w:hanging="360" w:firstLineChars="0"/>
      </w:pPr>
      <w:r>
        <w:t>If authentication fails, re-renders login with an invalid-credentials error.</w:t>
      </w:r>
    </w:p>
    <w:p w14:paraId="7D60C4C5">
      <w:pPr>
        <w:pStyle w:val="29"/>
        <w:bidi w:val="0"/>
        <w:ind w:left="360" w:leftChars="0" w:hanging="360" w:firstLineChars="0"/>
      </w:pPr>
      <w:r>
        <w:t>If authentication succeeds, writes userId and role into session state.</w:t>
      </w:r>
    </w:p>
    <w:p w14:paraId="6EB7330B">
      <w:pPr>
        <w:pStyle w:val="29"/>
        <w:bidi w:val="0"/>
        <w:ind w:left="360" w:leftChars="0" w:hanging="360" w:firstLineChars="0"/>
      </w:pPr>
      <w:r>
        <w:t>Redirects cook users to /merchant-dashboard and customer users to /customer-dashboard.</w:t>
      </w:r>
    </w:p>
    <w:p w14:paraId="61290E0B">
      <w:pPr>
        <w:pStyle w:val="5"/>
      </w:pPr>
      <w:r>
        <w:t>3. The Models</w:t>
      </w:r>
    </w:p>
    <w:p w14:paraId="445317F0">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3AA15942">
        <w:tblPrEx>
          <w:tblCellMar>
            <w:top w:w="0" w:type="dxa"/>
            <w:left w:w="108" w:type="dxa"/>
            <w:bottom w:w="0" w:type="dxa"/>
            <w:right w:w="108" w:type="dxa"/>
          </w:tblCellMar>
        </w:tblPrEx>
        <w:tc>
          <w:tcPr>
            <w:tcW w:w="2880" w:type="dxa"/>
          </w:tcPr>
          <w:p w14:paraId="4F1711D2">
            <w:r>
              <w:t>Model</w:t>
            </w:r>
          </w:p>
        </w:tc>
        <w:tc>
          <w:tcPr>
            <w:tcW w:w="2880" w:type="dxa"/>
          </w:tcPr>
          <w:p w14:paraId="22259E37">
            <w:r>
              <w:t>Operation</w:t>
            </w:r>
          </w:p>
        </w:tc>
        <w:tc>
          <w:tcPr>
            <w:tcW w:w="2880" w:type="dxa"/>
          </w:tcPr>
          <w:p w14:paraId="3009C095">
            <w:r>
              <w:t>What Happens</w:t>
            </w:r>
          </w:p>
        </w:tc>
      </w:tr>
      <w:tr w14:paraId="0A72F804">
        <w:tblPrEx>
          <w:tblCellMar>
            <w:top w:w="0" w:type="dxa"/>
            <w:left w:w="108" w:type="dxa"/>
            <w:bottom w:w="0" w:type="dxa"/>
            <w:right w:w="108" w:type="dxa"/>
          </w:tblCellMar>
        </w:tblPrEx>
        <w:tc>
          <w:tcPr>
            <w:tcW w:w="2880" w:type="dxa"/>
          </w:tcPr>
          <w:p w14:paraId="3E6CA584">
            <w:r>
              <w:t>User</w:t>
            </w:r>
          </w:p>
        </w:tc>
        <w:tc>
          <w:tcPr>
            <w:tcW w:w="2880" w:type="dxa"/>
          </w:tcPr>
          <w:p w14:paraId="3C204019">
            <w:r>
              <w:t>Read</w:t>
            </w:r>
          </w:p>
        </w:tc>
        <w:tc>
          <w:tcPr>
            <w:tcW w:w="2880" w:type="dxa"/>
          </w:tcPr>
          <w:p w14:paraId="4F989FE5">
            <w:r>
              <w:t>Looks up the account by email and verifies hashed password.</w:t>
            </w:r>
          </w:p>
        </w:tc>
      </w:tr>
    </w:tbl>
    <w:p w14:paraId="6C749C40">
      <w:pPr>
        <w:pStyle w:val="5"/>
      </w:pPr>
      <w:r>
        <w:t>4. The Views</w:t>
      </w:r>
    </w:p>
    <w:p w14:paraId="7E05F5F7">
      <w:pPr>
        <w:rPr>
          <w:rFonts w:hint="eastAsia" w:eastAsia="宋体"/>
          <w:lang w:eastAsia="zh-CN"/>
        </w:rPr>
      </w:pPr>
      <w:r>
        <w:rPr>
          <w:rFonts w:hint="eastAsia" w:eastAsia="宋体"/>
          <w:lang w:eastAsia="zh-CN"/>
        </w:rPr>
        <w:t>This use case involves the following view(s):</w:t>
      </w:r>
    </w:p>
    <w:p w14:paraId="18DFFF2D"/>
    <w:p w14:paraId="06BC9EE7">
      <w:r>
        <w:t>View -- Login Form  (file: HFM/views/login.ejs)</w:t>
      </w:r>
    </w:p>
    <w:p w14:paraId="604FC4F4">
      <w:r>
        <w:t>This is the page where the user enters email and password. Submitting this form triggers POST /login and starts authentication for UC-G01. The form includes fields for email, password, and visual indication of login status.</w:t>
      </w:r>
    </w:p>
    <w:p w14:paraId="7F6C6506">
      <w:r>
        <w:drawing>
          <wp:inline distT="0" distB="0" distL="114300" distR="114300">
            <wp:extent cx="5472430" cy="296545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2430" cy="2965450"/>
                    </a:xfrm>
                    <a:prstGeom prst="rect">
                      <a:avLst/>
                    </a:prstGeom>
                    <a:noFill/>
                    <a:ln>
                      <a:noFill/>
                    </a:ln>
                  </pic:spPr>
                </pic:pic>
              </a:graphicData>
            </a:graphic>
          </wp:inline>
        </w:drawing>
      </w:r>
    </w:p>
    <w:p w14:paraId="2E4A80C7"/>
    <w:p w14:paraId="21B488FE">
      <w:r>
        <w:t>View -- Customer Dashboard After Login  (file: HFM/views/customer-dashboard.ejs)</w:t>
      </w:r>
    </w:p>
    <w:p w14:paraId="24DE600D">
      <w:r>
        <w:t>When a customer logs in, they are redirected to their role-specific dashboard. This view confirms login success, displays role-specific navigation, and provides entry points to browse, cart, and order history features.</w:t>
      </w:r>
    </w:p>
    <w:p w14:paraId="7D101053">
      <w:r>
        <w:drawing>
          <wp:inline distT="0" distB="0" distL="114300" distR="114300">
            <wp:extent cx="5472430" cy="2965450"/>
            <wp:effectExtent l="0" t="0" r="139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72430" cy="2965450"/>
                    </a:xfrm>
                    <a:prstGeom prst="rect">
                      <a:avLst/>
                    </a:prstGeom>
                    <a:noFill/>
                    <a:ln>
                      <a:noFill/>
                    </a:ln>
                  </pic:spPr>
                </pic:pic>
              </a:graphicData>
            </a:graphic>
          </wp:inline>
        </w:drawing>
      </w:r>
    </w:p>
    <w:p w14:paraId="6926FE11"/>
    <w:p w14:paraId="06FA8583">
      <w:r>
        <w:t>View -- Merchant Dashboard After Login  (file: HFM/views/merchant-dashboard.ejs)</w:t>
      </w:r>
    </w:p>
    <w:p w14:paraId="70BAD8F9">
      <w:r>
        <w:t>When a merchant (cook) logs in, they are redirected to the merchant dashboard. This view displays restaurant selection interface and provides access to menu management, order fulfillment, and reporting features.</w:t>
      </w:r>
    </w:p>
    <w:p w14:paraId="12607310">
      <w:r>
        <w:drawing>
          <wp:inline distT="0" distB="0" distL="114300" distR="114300">
            <wp:extent cx="5472430" cy="2965450"/>
            <wp:effectExtent l="0" t="0" r="139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72430" cy="2965450"/>
                    </a:xfrm>
                    <a:prstGeom prst="rect">
                      <a:avLst/>
                    </a:prstGeom>
                    <a:noFill/>
                    <a:ln>
                      <a:noFill/>
                    </a:ln>
                  </pic:spPr>
                </pic:pic>
              </a:graphicData>
            </a:graphic>
          </wp:inline>
        </w:drawing>
      </w:r>
    </w:p>
    <w:p w14:paraId="5DC2779D">
      <w:pPr>
        <w:pStyle w:val="4"/>
      </w:pPr>
      <w:r>
        <w:t>Use Case 2 (UC-G02): User Registration (Sign Up)</w:t>
      </w:r>
    </w:p>
    <w:p w14:paraId="1A816CFB">
      <w:pPr>
        <w:pStyle w:val="5"/>
      </w:pPr>
      <w:r>
        <w:t>1. The Route</w:t>
      </w:r>
    </w:p>
    <w:p w14:paraId="548B03F8">
      <w:r>
        <w:t>Files: HFM/routes/auth.js</w:t>
      </w:r>
    </w:p>
    <w:p w14:paraId="6422B586">
      <w:r>
        <w:t>The registration flow starts at GET /register, which serves the sign-up form for new users. Submitting the form sends POST /register with identity, credential, and role inputs. The route performs validation (required fields, password rules, confirmation match), selects the correct model for the chosen role, and creates the account. On success, the user is redirected to /login; on failure, the same register view is returned with a clear validation or duplicate-email message.</w:t>
      </w:r>
    </w:p>
    <w:p w14:paraId="1D5A11C8">
      <w:pPr>
        <w:pStyle w:val="5"/>
      </w:pPr>
      <w:r>
        <w:t>2. The Controller</w:t>
      </w:r>
    </w:p>
    <w:p w14:paraId="37C697B2">
      <w:r>
        <w:t>File: HFM/routes/auth.js  |  Function: router.post('/register')</w:t>
      </w:r>
    </w:p>
    <w:p w14:paraId="58B34504">
      <w:r>
        <w:t>The controller is responsible for all business logic. It executes the following steps:</w:t>
      </w:r>
    </w:p>
    <w:p w14:paraId="3EDC927D">
      <w:pPr>
        <w:pStyle w:val="29"/>
        <w:numPr>
          <w:ilvl w:val="0"/>
          <w:numId w:val="7"/>
        </w:numPr>
        <w:bidi w:val="0"/>
        <w:ind w:leftChars="0"/>
      </w:pPr>
      <w:r>
        <w:t>Reads registration payload (name, email, password, confirmPassword, role) from req.body.</w:t>
      </w:r>
    </w:p>
    <w:p w14:paraId="2DB965AA">
      <w:pPr>
        <w:pStyle w:val="29"/>
        <w:numPr>
          <w:ilvl w:val="0"/>
          <w:numId w:val="7"/>
        </w:numPr>
        <w:bidi w:val="0"/>
        <w:ind w:left="360" w:leftChars="0" w:hanging="360" w:firstLineChars="0"/>
      </w:pPr>
      <w:r>
        <w:t>Validates required fields, minimum password length, and password confirmation match.</w:t>
      </w:r>
    </w:p>
    <w:p w14:paraId="700090BD">
      <w:pPr>
        <w:pStyle w:val="29"/>
        <w:numPr>
          <w:ilvl w:val="0"/>
          <w:numId w:val="7"/>
        </w:numPr>
        <w:bidi w:val="0"/>
        <w:ind w:left="360" w:leftChars="0" w:hanging="360" w:firstLineChars="0"/>
      </w:pPr>
      <w:r>
        <w:t>Normalizes role so only 'customer' or 'cook' is accepted (fallback to customer).</w:t>
      </w:r>
    </w:p>
    <w:p w14:paraId="4A7F18E5">
      <w:pPr>
        <w:pStyle w:val="29"/>
        <w:numPr>
          <w:ilvl w:val="0"/>
          <w:numId w:val="7"/>
        </w:numPr>
        <w:bidi w:val="0"/>
        <w:ind w:left="360" w:leftChars="0" w:hanging="360" w:firstLineChars="0"/>
      </w:pPr>
      <w:r>
        <w:t>Selects Merchant or Customer model based on role and creates the account record.</w:t>
      </w:r>
    </w:p>
    <w:p w14:paraId="46A10F83">
      <w:pPr>
        <w:pStyle w:val="29"/>
        <w:numPr>
          <w:ilvl w:val="0"/>
          <w:numId w:val="7"/>
        </w:numPr>
        <w:bidi w:val="0"/>
        <w:ind w:left="360" w:leftChars="0" w:hanging="360" w:firstLineChars="0"/>
      </w:pPr>
      <w:r>
        <w:t>Handles duplicate-email constraint errors and returns a user-facing registration message.</w:t>
      </w:r>
    </w:p>
    <w:p w14:paraId="21A97DB8">
      <w:pPr>
        <w:pStyle w:val="29"/>
        <w:numPr>
          <w:ilvl w:val="0"/>
          <w:numId w:val="7"/>
        </w:numPr>
        <w:bidi w:val="0"/>
        <w:ind w:left="360" w:leftChars="0" w:hanging="360" w:firstLineChars="0"/>
      </w:pPr>
      <w:r>
        <w:t>On success, redirects to /login for first authentication.</w:t>
      </w:r>
    </w:p>
    <w:p w14:paraId="0275D531">
      <w:pPr>
        <w:pStyle w:val="5"/>
      </w:pPr>
      <w:r>
        <w:t>3. The Models</w:t>
      </w:r>
    </w:p>
    <w:p w14:paraId="78616293">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3F6D67C4">
        <w:tc>
          <w:tcPr>
            <w:tcW w:w="2880" w:type="dxa"/>
          </w:tcPr>
          <w:p w14:paraId="20A7EE36">
            <w:r>
              <w:t>Model</w:t>
            </w:r>
          </w:p>
        </w:tc>
        <w:tc>
          <w:tcPr>
            <w:tcW w:w="2880" w:type="dxa"/>
          </w:tcPr>
          <w:p w14:paraId="20705156">
            <w:r>
              <w:t>Operation</w:t>
            </w:r>
          </w:p>
        </w:tc>
        <w:tc>
          <w:tcPr>
            <w:tcW w:w="2880" w:type="dxa"/>
          </w:tcPr>
          <w:p w14:paraId="2966721E">
            <w:r>
              <w:t>What Happens</w:t>
            </w:r>
          </w:p>
        </w:tc>
      </w:tr>
      <w:tr w14:paraId="6B288EFF">
        <w:tblPrEx>
          <w:tblCellMar>
            <w:top w:w="0" w:type="dxa"/>
            <w:left w:w="108" w:type="dxa"/>
            <w:bottom w:w="0" w:type="dxa"/>
            <w:right w:w="108" w:type="dxa"/>
          </w:tblCellMar>
        </w:tblPrEx>
        <w:tc>
          <w:tcPr>
            <w:tcW w:w="2880" w:type="dxa"/>
          </w:tcPr>
          <w:p w14:paraId="3E26EE46">
            <w:r>
              <w:t>Customer</w:t>
            </w:r>
          </w:p>
        </w:tc>
        <w:tc>
          <w:tcPr>
            <w:tcW w:w="2880" w:type="dxa"/>
          </w:tcPr>
          <w:p w14:paraId="256DFECA">
            <w:r>
              <w:t>Create</w:t>
            </w:r>
          </w:p>
        </w:tc>
        <w:tc>
          <w:tcPr>
            <w:tcW w:w="2880" w:type="dxa"/>
          </w:tcPr>
          <w:p w14:paraId="50D26B65">
            <w:r>
              <w:t>Creates a customer record with role and hashed password when role=customer.</w:t>
            </w:r>
          </w:p>
        </w:tc>
      </w:tr>
      <w:tr w14:paraId="3D0F9AE3">
        <w:tblPrEx>
          <w:tblCellMar>
            <w:top w:w="0" w:type="dxa"/>
            <w:left w:w="108" w:type="dxa"/>
            <w:bottom w:w="0" w:type="dxa"/>
            <w:right w:w="108" w:type="dxa"/>
          </w:tblCellMar>
        </w:tblPrEx>
        <w:tc>
          <w:tcPr>
            <w:tcW w:w="2880" w:type="dxa"/>
          </w:tcPr>
          <w:p w14:paraId="5342984C">
            <w:r>
              <w:t>Merchant</w:t>
            </w:r>
          </w:p>
        </w:tc>
        <w:tc>
          <w:tcPr>
            <w:tcW w:w="2880" w:type="dxa"/>
          </w:tcPr>
          <w:p w14:paraId="2D32AD1E">
            <w:r>
              <w:t>Create</w:t>
            </w:r>
          </w:p>
        </w:tc>
        <w:tc>
          <w:tcPr>
            <w:tcW w:w="2880" w:type="dxa"/>
          </w:tcPr>
          <w:p w14:paraId="660E5EBC">
            <w:r>
              <w:t>Creates a merchant record with role and hashed password when role=cook.</w:t>
            </w:r>
          </w:p>
        </w:tc>
      </w:tr>
    </w:tbl>
    <w:p w14:paraId="35D23A87">
      <w:pPr>
        <w:pStyle w:val="5"/>
      </w:pPr>
      <w:r>
        <w:t>4. The Views</w:t>
      </w:r>
    </w:p>
    <w:p w14:paraId="619970FC">
      <w:pPr>
        <w:rPr>
          <w:rFonts w:hint="eastAsia" w:eastAsia="宋体"/>
          <w:lang w:eastAsia="zh-CN"/>
        </w:rPr>
      </w:pPr>
      <w:r>
        <w:rPr>
          <w:rFonts w:hint="eastAsia" w:eastAsia="宋体"/>
          <w:lang w:eastAsia="zh-CN"/>
        </w:rPr>
        <w:t>This use case involves the following view(s):</w:t>
      </w:r>
    </w:p>
    <w:p w14:paraId="1EAA2EBA"/>
    <w:p w14:paraId="7218E3D8">
      <w:r>
        <w:t>View -- Registration Form  (file: HFM/views/register.ejs)</w:t>
      </w:r>
    </w:p>
    <w:p w14:paraId="790622E3">
      <w:r>
        <w:t>This page captures user identity (first name, last name, email), password (with confirmation), and role selection. The page displays role selection options (Customer or Cook/Merchant) allowing users to define their account type before creation. Submitting the form triggers POST /register and account creation for UC-G02.</w:t>
      </w:r>
    </w:p>
    <w:p w14:paraId="3D5C9174">
      <w:r>
        <w:drawing>
          <wp:inline distT="0" distB="0" distL="114300" distR="114300">
            <wp:extent cx="5474335" cy="3527425"/>
            <wp:effectExtent l="0" t="0" r="12065" b="825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474335" cy="3527425"/>
                    </a:xfrm>
                    <a:prstGeom prst="rect">
                      <a:avLst/>
                    </a:prstGeom>
                    <a:noFill/>
                    <a:ln>
                      <a:noFill/>
                    </a:ln>
                  </pic:spPr>
                </pic:pic>
              </a:graphicData>
            </a:graphic>
          </wp:inline>
        </w:drawing>
      </w:r>
    </w:p>
    <w:p w14:paraId="4D45E2F5"/>
    <w:p w14:paraId="5DC7F4A1">
      <w:r>
        <w:t>View -- Login Page After Registration Redirect  (file: HFM/views/login.ejs)</w:t>
      </w:r>
    </w:p>
    <w:p w14:paraId="2C94B86B">
      <w:r>
        <w:t>After successful registration, the user is redirected to the login page to authenticate with their newly created credentials. This view confirms account creation was successful and transitions to the UC-G01 authentication flow. The page may display a success message or transition context if applicable.</w:t>
      </w:r>
    </w:p>
    <w:p w14:paraId="4918784C">
      <w:r>
        <w:drawing>
          <wp:inline distT="0" distB="0" distL="114300" distR="114300">
            <wp:extent cx="5472430" cy="2965450"/>
            <wp:effectExtent l="0" t="0" r="1397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472430" cy="2965450"/>
                    </a:xfrm>
                    <a:prstGeom prst="rect">
                      <a:avLst/>
                    </a:prstGeom>
                    <a:noFill/>
                    <a:ln>
                      <a:noFill/>
                    </a:ln>
                  </pic:spPr>
                </pic:pic>
              </a:graphicData>
            </a:graphic>
          </wp:inline>
        </w:drawing>
      </w:r>
    </w:p>
    <w:p w14:paraId="5BE00DF2"/>
    <w:p w14:paraId="589EE029">
      <w:pPr>
        <w:pStyle w:val="4"/>
      </w:pPr>
      <w:r>
        <w:t>Use Case 3 (UC-C01): Browse and Search Food Listings</w:t>
      </w:r>
    </w:p>
    <w:p w14:paraId="50A80811">
      <w:pPr>
        <w:pStyle w:val="5"/>
      </w:pPr>
      <w:r>
        <w:t>1. The Route</w:t>
      </w:r>
    </w:p>
    <w:p w14:paraId="0CF066BB">
      <w:r>
        <w:t>Files: HFM/routes/browse.js, HFM/routes/restaurant-detail.js</w:t>
      </w:r>
    </w:p>
    <w:p w14:paraId="11A11AE0">
      <w:r>
        <w:t>Customers enter this flow through GET /browse, which reads optional query parameters (keyword and tag) and prepares a filtered restaurant list for rendering. The route also builds supporting browse metadata such as available tags and card-level display fields. When a restaurant is selected, the browser navigates to GET /restaurant-detail?id=&lt;id&gt;, where the server loads the restaurant profile, owner context, and available menu items grouped by category before returning the detail page.</w:t>
      </w:r>
    </w:p>
    <w:p w14:paraId="7E1898CF">
      <w:pPr>
        <w:pStyle w:val="5"/>
      </w:pPr>
      <w:r>
        <w:t>2. The Controller</w:t>
      </w:r>
    </w:p>
    <w:p w14:paraId="6F909D8B">
      <w:r>
        <w:t>File: HFM/routes/browse.js, HFM/routes/restaurant-detail.js  |  Function: router.get('/browse'), router.get('/restaurant-detail')</w:t>
      </w:r>
    </w:p>
    <w:p w14:paraId="2D6503E9">
      <w:r>
        <w:t>The controller is responsible for all business logic. It executes the following steps:</w:t>
      </w:r>
    </w:p>
    <w:p w14:paraId="3AB5D3FB">
      <w:pPr>
        <w:pStyle w:val="29"/>
        <w:numPr>
          <w:ilvl w:val="0"/>
          <w:numId w:val="8"/>
        </w:numPr>
        <w:bidi w:val="0"/>
        <w:ind w:leftChars="0"/>
      </w:pPr>
      <w:r>
        <w:t>Loads optional session user context for personalized navigation state.</w:t>
      </w:r>
    </w:p>
    <w:p w14:paraId="4A4BB59C">
      <w:pPr>
        <w:pStyle w:val="29"/>
        <w:numPr>
          <w:ilvl w:val="0"/>
          <w:numId w:val="8"/>
        </w:numPr>
        <w:tabs>
          <w:tab w:val="clear" w:pos="360"/>
        </w:tabs>
        <w:bidi w:val="0"/>
        <w:ind w:left="360" w:leftChars="0" w:hanging="360" w:firstLineChars="0"/>
      </w:pPr>
      <w:r>
        <w:t>Builds browse query conditions from q and loads restaurants in reverse creation order.</w:t>
      </w:r>
    </w:p>
    <w:p w14:paraId="58CDC5EF">
      <w:pPr>
        <w:pStyle w:val="29"/>
        <w:numPr>
          <w:ilvl w:val="0"/>
          <w:numId w:val="8"/>
        </w:numPr>
        <w:tabs>
          <w:tab w:val="clear" w:pos="360"/>
        </w:tabs>
        <w:bidi w:val="0"/>
        <w:ind w:left="360" w:leftChars="0" w:hanging="360" w:firstLineChars="0"/>
      </w:pPr>
      <w:r>
        <w:t>Extracts and normalizes all available tags from restaurant records for filter UI.</w:t>
      </w:r>
    </w:p>
    <w:p w14:paraId="16F8236B">
      <w:pPr>
        <w:pStyle w:val="29"/>
        <w:numPr>
          <w:ilvl w:val="0"/>
          <w:numId w:val="8"/>
        </w:numPr>
        <w:tabs>
          <w:tab w:val="clear" w:pos="360"/>
        </w:tabs>
        <w:bidi w:val="0"/>
        <w:ind w:left="360" w:leftChars="0" w:hanging="360" w:firstLineChars="0"/>
      </w:pPr>
      <w:r>
        <w:t>Applies tag filter to the result set when tag parameter is provided.</w:t>
      </w:r>
    </w:p>
    <w:p w14:paraId="31660803">
      <w:pPr>
        <w:pStyle w:val="29"/>
        <w:numPr>
          <w:ilvl w:val="0"/>
          <w:numId w:val="8"/>
        </w:numPr>
        <w:tabs>
          <w:tab w:val="clear" w:pos="360"/>
        </w:tabs>
        <w:bidi w:val="0"/>
        <w:ind w:left="360" w:leftChars="0" w:hanging="360" w:firstLineChars="0"/>
      </w:pPr>
      <w:r>
        <w:t>For each listed restaurant, computes menu count and owner name for card rendering.</w:t>
      </w:r>
    </w:p>
    <w:p w14:paraId="37312E0C">
      <w:pPr>
        <w:pStyle w:val="29"/>
        <w:numPr>
          <w:ilvl w:val="0"/>
          <w:numId w:val="8"/>
        </w:numPr>
        <w:tabs>
          <w:tab w:val="clear" w:pos="360"/>
        </w:tabs>
        <w:bidi w:val="0"/>
        <w:ind w:left="360" w:leftChars="0" w:hanging="360" w:firstLineChars="0"/>
      </w:pPr>
      <w:r>
        <w:t>On detail route, loads selected restaurant, owner profile, and available menu items.</w:t>
      </w:r>
    </w:p>
    <w:p w14:paraId="38589E13">
      <w:pPr>
        <w:pStyle w:val="29"/>
        <w:numPr>
          <w:ilvl w:val="0"/>
          <w:numId w:val="8"/>
        </w:numPr>
        <w:tabs>
          <w:tab w:val="clear" w:pos="360"/>
        </w:tabs>
        <w:bidi w:val="0"/>
        <w:ind w:left="360" w:leftChars="0" w:hanging="360" w:firstLineChars="0"/>
      </w:pPr>
      <w:r>
        <w:t>Groups menu items by category and computes cart badge count for the active customer session.</w:t>
      </w:r>
    </w:p>
    <w:p w14:paraId="2732A2F8">
      <w:pPr>
        <w:pStyle w:val="5"/>
      </w:pPr>
      <w:r>
        <w:t>3. The Models</w:t>
      </w:r>
    </w:p>
    <w:p w14:paraId="4A54C0E6">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525B4A9">
        <w:tblPrEx>
          <w:tblCellMar>
            <w:top w:w="0" w:type="dxa"/>
            <w:left w:w="108" w:type="dxa"/>
            <w:bottom w:w="0" w:type="dxa"/>
            <w:right w:w="108" w:type="dxa"/>
          </w:tblCellMar>
        </w:tblPrEx>
        <w:tc>
          <w:tcPr>
            <w:tcW w:w="2880" w:type="dxa"/>
          </w:tcPr>
          <w:p w14:paraId="568620B5">
            <w:r>
              <w:t>Model</w:t>
            </w:r>
          </w:p>
        </w:tc>
        <w:tc>
          <w:tcPr>
            <w:tcW w:w="2880" w:type="dxa"/>
          </w:tcPr>
          <w:p w14:paraId="05444D24">
            <w:r>
              <w:t>Operation</w:t>
            </w:r>
          </w:p>
        </w:tc>
        <w:tc>
          <w:tcPr>
            <w:tcW w:w="2880" w:type="dxa"/>
          </w:tcPr>
          <w:p w14:paraId="39C9A771">
            <w:r>
              <w:t>What Happens</w:t>
            </w:r>
          </w:p>
        </w:tc>
      </w:tr>
      <w:tr w14:paraId="69E02640">
        <w:tblPrEx>
          <w:tblCellMar>
            <w:top w:w="0" w:type="dxa"/>
            <w:left w:w="108" w:type="dxa"/>
            <w:bottom w:w="0" w:type="dxa"/>
            <w:right w:w="108" w:type="dxa"/>
          </w:tblCellMar>
        </w:tblPrEx>
        <w:tc>
          <w:tcPr>
            <w:tcW w:w="2880" w:type="dxa"/>
          </w:tcPr>
          <w:p w14:paraId="07ADC3A2">
            <w:r>
              <w:t>Restaurant</w:t>
            </w:r>
          </w:p>
        </w:tc>
        <w:tc>
          <w:tcPr>
            <w:tcW w:w="2880" w:type="dxa"/>
          </w:tcPr>
          <w:p w14:paraId="11B7A426">
            <w:r>
              <w:t>Read</w:t>
            </w:r>
          </w:p>
        </w:tc>
        <w:tc>
          <w:tcPr>
            <w:tcW w:w="2880" w:type="dxa"/>
          </w:tcPr>
          <w:p w14:paraId="1F9668C1">
            <w:r>
              <w:t>Returns restaurant list and detail record for browse and selection.</w:t>
            </w:r>
          </w:p>
        </w:tc>
      </w:tr>
      <w:tr w14:paraId="3EAAFF95">
        <w:tblPrEx>
          <w:tblCellMar>
            <w:top w:w="0" w:type="dxa"/>
            <w:left w:w="108" w:type="dxa"/>
            <w:bottom w:w="0" w:type="dxa"/>
            <w:right w:w="108" w:type="dxa"/>
          </w:tblCellMar>
        </w:tblPrEx>
        <w:tc>
          <w:tcPr>
            <w:tcW w:w="2880" w:type="dxa"/>
          </w:tcPr>
          <w:p w14:paraId="25DC7E15">
            <w:r>
              <w:t>MenuItem</w:t>
            </w:r>
          </w:p>
        </w:tc>
        <w:tc>
          <w:tcPr>
            <w:tcW w:w="2880" w:type="dxa"/>
          </w:tcPr>
          <w:p w14:paraId="69C9494D">
            <w:r>
              <w:t>Read</w:t>
            </w:r>
          </w:p>
        </w:tc>
        <w:tc>
          <w:tcPr>
            <w:tcW w:w="2880" w:type="dxa"/>
          </w:tcPr>
          <w:p w14:paraId="705BF9CE">
            <w:r>
              <w:t>Counts/lists available items for cards and detail categories.</w:t>
            </w:r>
          </w:p>
        </w:tc>
      </w:tr>
      <w:tr w14:paraId="43FB2205">
        <w:tblPrEx>
          <w:tblCellMar>
            <w:top w:w="0" w:type="dxa"/>
            <w:left w:w="108" w:type="dxa"/>
            <w:bottom w:w="0" w:type="dxa"/>
            <w:right w:w="108" w:type="dxa"/>
          </w:tblCellMar>
        </w:tblPrEx>
        <w:tc>
          <w:tcPr>
            <w:tcW w:w="2880" w:type="dxa"/>
          </w:tcPr>
          <w:p w14:paraId="3452D9EC">
            <w:r>
              <w:t>User</w:t>
            </w:r>
          </w:p>
        </w:tc>
        <w:tc>
          <w:tcPr>
            <w:tcW w:w="2880" w:type="dxa"/>
          </w:tcPr>
          <w:p w14:paraId="5FB7D3E6">
            <w:r>
              <w:t>Read</w:t>
            </w:r>
          </w:p>
        </w:tc>
        <w:tc>
          <w:tcPr>
            <w:tcW w:w="2880" w:type="dxa"/>
          </w:tcPr>
          <w:p w14:paraId="22E0F4C5">
            <w:r>
              <w:t>Resolves owner name and current session user context.</w:t>
            </w:r>
          </w:p>
        </w:tc>
      </w:tr>
      <w:tr w14:paraId="4201D280">
        <w:tblPrEx>
          <w:tblCellMar>
            <w:top w:w="0" w:type="dxa"/>
            <w:left w:w="108" w:type="dxa"/>
            <w:bottom w:w="0" w:type="dxa"/>
            <w:right w:w="108" w:type="dxa"/>
          </w:tblCellMar>
        </w:tblPrEx>
        <w:tc>
          <w:tcPr>
            <w:tcW w:w="2880" w:type="dxa"/>
          </w:tcPr>
          <w:p w14:paraId="218C32FE">
            <w:r>
              <w:t>Merchant</w:t>
            </w:r>
          </w:p>
        </w:tc>
        <w:tc>
          <w:tcPr>
            <w:tcW w:w="2880" w:type="dxa"/>
          </w:tcPr>
          <w:p w14:paraId="6B23CD89">
            <w:r>
              <w:t>Read</w:t>
            </w:r>
          </w:p>
        </w:tc>
        <w:tc>
          <w:tcPr>
            <w:tcW w:w="2880" w:type="dxa"/>
          </w:tcPr>
          <w:p w14:paraId="36F3E56F">
            <w:r>
              <w:t>Loads merchant-specific profile fields for detail page owner block.</w:t>
            </w:r>
          </w:p>
        </w:tc>
      </w:tr>
    </w:tbl>
    <w:p w14:paraId="4C078506">
      <w:pPr>
        <w:pStyle w:val="5"/>
      </w:pPr>
      <w:r>
        <w:t>4. The Views</w:t>
      </w:r>
    </w:p>
    <w:p w14:paraId="0C0EE862">
      <w:pPr>
        <w:rPr>
          <w:rFonts w:hint="eastAsia" w:eastAsia="宋体"/>
          <w:lang w:eastAsia="zh-CN"/>
        </w:rPr>
      </w:pPr>
      <w:r>
        <w:rPr>
          <w:rFonts w:hint="eastAsia" w:eastAsia="宋体"/>
          <w:lang w:eastAsia="zh-CN"/>
        </w:rPr>
        <w:t>This use case involves the following view(s):</w:t>
      </w:r>
    </w:p>
    <w:p w14:paraId="77DF99A2"/>
    <w:p w14:paraId="441FC880">
      <w:r>
        <w:t>View -- Browse Restaurants Page  (file: HFM/views/browse.ejs)</w:t>
      </w:r>
    </w:p>
    <w:p w14:paraId="4EBFBB1B">
      <w:r>
        <w:t>This page shows searchable restaurant cards with tag filters. Customers can enter search keywords or select available tags to filter results. Each restaurant card displays name, address, tags, and a thumbnail. Clicking a card navigates to the restaurant detail page. This is the entry action for UC-C01.</w:t>
      </w:r>
    </w:p>
    <w:p w14:paraId="1D92CE5E">
      <w:r>
        <w:drawing>
          <wp:inline distT="0" distB="0" distL="114300" distR="114300">
            <wp:extent cx="5472430" cy="2965450"/>
            <wp:effectExtent l="0" t="0" r="13970"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5472430" cy="2965450"/>
                    </a:xfrm>
                    <a:prstGeom prst="rect">
                      <a:avLst/>
                    </a:prstGeom>
                    <a:noFill/>
                    <a:ln>
                      <a:noFill/>
                    </a:ln>
                  </pic:spPr>
                </pic:pic>
              </a:graphicData>
            </a:graphic>
          </wp:inline>
        </w:drawing>
      </w:r>
    </w:p>
    <w:p w14:paraId="29CAA5DB"/>
    <w:p w14:paraId="711C250F">
      <w:r>
        <w:t>View -- Restaurant Detail with Menu Categories  (file: HFM/views/restaurant-detail.ejs)</w:t>
      </w:r>
    </w:p>
    <w:p w14:paraId="4E73B9A8">
      <w:r>
        <w:t>After selecting a restaurant, the detail page displays the restaurant name, address, owner information, and menu items grouped by category. Each category shows relevant menu items with name, price, description, and "Add to Cart" button. This is the completion view for discovering a specific listing.</w:t>
      </w:r>
    </w:p>
    <w:p w14:paraId="05BB81ED">
      <w:r>
        <w:drawing>
          <wp:inline distT="0" distB="0" distL="114300" distR="114300">
            <wp:extent cx="5472430" cy="2965450"/>
            <wp:effectExtent l="0" t="0" r="13970" b="635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472430" cy="2965450"/>
                    </a:xfrm>
                    <a:prstGeom prst="rect">
                      <a:avLst/>
                    </a:prstGeom>
                    <a:noFill/>
                    <a:ln>
                      <a:noFill/>
                    </a:ln>
                  </pic:spPr>
                </pic:pic>
              </a:graphicData>
            </a:graphic>
          </wp:inline>
        </w:drawing>
      </w:r>
    </w:p>
    <w:p w14:paraId="3D654EC7">
      <w:pPr>
        <w:pStyle w:val="4"/>
      </w:pPr>
      <w:r>
        <w:t>Use Case 4 (UC-C02): Manage Cart</w:t>
      </w:r>
    </w:p>
    <w:p w14:paraId="69F37E4E">
      <w:pPr>
        <w:pStyle w:val="5"/>
      </w:pPr>
      <w:r>
        <w:t>1. The Route</w:t>
      </w:r>
    </w:p>
    <w:p w14:paraId="6E1A3EB6">
      <w:r>
        <w:t>Files: HFM/routes/cart.js</w:t>
      </w:r>
    </w:p>
    <w:p w14:paraId="0EFD6D46">
      <w:r>
        <w:t>Cart management combines one page route and multiple mutation endpoints. GET /cart loads all pending order groups for the logged-in customer and renders item-level totals. POST /cart/add handles add-to-cart actions by creating or reusing a pending order and then inserting or incrementing the corresponding line item. PUT /cart/item/:id updates quantities, and DELETE /cart/item/:id removes lines. After each mutation, totals are recalculated so the cart always reflects current subtotal, tax, delivery fee, and total.</w:t>
      </w:r>
    </w:p>
    <w:p w14:paraId="6A7800F9">
      <w:pPr>
        <w:pStyle w:val="5"/>
      </w:pPr>
      <w:r>
        <w:t>2. The Controller</w:t>
      </w:r>
    </w:p>
    <w:p w14:paraId="39B16489">
      <w:r>
        <w:t>File: HFM/routes/cart.js  |  Function: router.post('/cart/add'), router.put('/cart/item/:id'), router.delete('/cart/item/:id')</w:t>
      </w:r>
    </w:p>
    <w:p w14:paraId="2E31805B">
      <w:r>
        <w:t>The controller is responsible for all business logic. It executes the following steps:</w:t>
      </w:r>
    </w:p>
    <w:p w14:paraId="1AE393B5">
      <w:pPr>
        <w:pStyle w:val="29"/>
        <w:numPr>
          <w:ilvl w:val="0"/>
          <w:numId w:val="9"/>
        </w:numPr>
        <w:bidi w:val="0"/>
        <w:ind w:leftChars="0"/>
      </w:pPr>
      <w:r>
        <w:t>Enforces login for all cart mutation endpoints via requireLogin middleware.</w:t>
      </w:r>
    </w:p>
    <w:p w14:paraId="25B0C29A">
      <w:pPr>
        <w:pStyle w:val="29"/>
        <w:numPr>
          <w:ilvl w:val="0"/>
          <w:numId w:val="9"/>
        </w:numPr>
        <w:bidi w:val="0"/>
        <w:ind w:left="360" w:leftChars="0" w:hanging="360" w:firstLineChars="0"/>
      </w:pPr>
      <w:r>
        <w:t>On add-item, validates menuItemId/restaurantId, loads menu item and restaurant, then finds or creates a pending order scoped by customer and restaurant.</w:t>
      </w:r>
    </w:p>
    <w:p w14:paraId="7A6647A2">
      <w:pPr>
        <w:pStyle w:val="29"/>
        <w:numPr>
          <w:ilvl w:val="0"/>
          <w:numId w:val="9"/>
        </w:numPr>
        <w:tabs>
          <w:tab w:val="clear" w:pos="360"/>
        </w:tabs>
        <w:bidi w:val="0"/>
        <w:ind w:left="360" w:leftChars="0" w:hanging="360" w:firstLineChars="0"/>
      </w:pPr>
      <w:r>
        <w:t>Finds existing order line by orderId+menuItemId and either increments quantity or creates a new OrderItem snapshot.</w:t>
      </w:r>
    </w:p>
    <w:p w14:paraId="70FED76F">
      <w:pPr>
        <w:pStyle w:val="29"/>
        <w:numPr>
          <w:ilvl w:val="0"/>
          <w:numId w:val="9"/>
        </w:numPr>
        <w:tabs>
          <w:tab w:val="clear" w:pos="360"/>
        </w:tabs>
        <w:bidi w:val="0"/>
        <w:ind w:left="360" w:leftChars="0" w:hanging="360" w:firstLineChars="0"/>
      </w:pPr>
      <w:r>
        <w:t>Recalculates subtotal, tax, delivery fee, and total after each cart mutation via recalcOrder().</w:t>
      </w:r>
    </w:p>
    <w:p w14:paraId="3F6E48CA">
      <w:pPr>
        <w:pStyle w:val="29"/>
        <w:numPr>
          <w:ilvl w:val="0"/>
          <w:numId w:val="9"/>
        </w:numPr>
        <w:tabs>
          <w:tab w:val="clear" w:pos="360"/>
        </w:tabs>
        <w:bidi w:val="0"/>
        <w:ind w:left="360" w:leftChars="0" w:hanging="360" w:firstLineChars="0"/>
      </w:pPr>
      <w:r>
        <w:t>On quantity update, removes the line (and possibly the empty order) when quantity &lt;= 0; otherwise saves the new quantity.</w:t>
      </w:r>
    </w:p>
    <w:p w14:paraId="0D4C82A2">
      <w:pPr>
        <w:pStyle w:val="29"/>
        <w:numPr>
          <w:ilvl w:val="0"/>
          <w:numId w:val="9"/>
        </w:numPr>
        <w:tabs>
          <w:tab w:val="clear" w:pos="360"/>
        </w:tabs>
        <w:bidi w:val="0"/>
        <w:ind w:left="360" w:leftChars="0" w:hanging="360" w:firstLineChars="0"/>
      </w:pPr>
      <w:r>
        <w:t>On delete, removes the line item, deletes empty pending orders, and returns updated cart counters.</w:t>
      </w:r>
    </w:p>
    <w:p w14:paraId="156FF688">
      <w:pPr>
        <w:pStyle w:val="5"/>
      </w:pPr>
      <w:r>
        <w:t>3. The Models</w:t>
      </w:r>
    </w:p>
    <w:p w14:paraId="103C9165">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902"/>
        <w:gridCol w:w="2880"/>
      </w:tblGrid>
      <w:tr w14:paraId="55C7E4DA">
        <w:tblPrEx>
          <w:tblCellMar>
            <w:top w:w="0" w:type="dxa"/>
            <w:left w:w="108" w:type="dxa"/>
            <w:bottom w:w="0" w:type="dxa"/>
            <w:right w:w="108" w:type="dxa"/>
          </w:tblCellMar>
        </w:tblPrEx>
        <w:tc>
          <w:tcPr>
            <w:tcW w:w="2880" w:type="dxa"/>
          </w:tcPr>
          <w:p w14:paraId="57B4BA07">
            <w:r>
              <w:t>Model</w:t>
            </w:r>
          </w:p>
        </w:tc>
        <w:tc>
          <w:tcPr>
            <w:tcW w:w="2880" w:type="dxa"/>
          </w:tcPr>
          <w:p w14:paraId="017C5BFB">
            <w:r>
              <w:t>Operation</w:t>
            </w:r>
          </w:p>
        </w:tc>
        <w:tc>
          <w:tcPr>
            <w:tcW w:w="2880" w:type="dxa"/>
          </w:tcPr>
          <w:p w14:paraId="4567BCC8">
            <w:r>
              <w:t>What Happens</w:t>
            </w:r>
          </w:p>
        </w:tc>
      </w:tr>
      <w:tr w14:paraId="1F334E4B">
        <w:tblPrEx>
          <w:tblCellMar>
            <w:top w:w="0" w:type="dxa"/>
            <w:left w:w="108" w:type="dxa"/>
            <w:bottom w:w="0" w:type="dxa"/>
            <w:right w:w="108" w:type="dxa"/>
          </w:tblCellMar>
        </w:tblPrEx>
        <w:tc>
          <w:tcPr>
            <w:tcW w:w="2880" w:type="dxa"/>
          </w:tcPr>
          <w:p w14:paraId="3512E02D">
            <w:r>
              <w:t>Order</w:t>
            </w:r>
          </w:p>
        </w:tc>
        <w:tc>
          <w:tcPr>
            <w:tcW w:w="2880" w:type="dxa"/>
          </w:tcPr>
          <w:p w14:paraId="4F36D069">
            <w:r>
              <w:t>Read/Create/Update/Delete</w:t>
            </w:r>
          </w:p>
        </w:tc>
        <w:tc>
          <w:tcPr>
            <w:tcW w:w="2880" w:type="dxa"/>
          </w:tcPr>
          <w:p w14:paraId="4F9F75CB">
            <w:r>
              <w:t>Maintains pending cart container and recalculated totals.</w:t>
            </w:r>
          </w:p>
        </w:tc>
      </w:tr>
      <w:tr w14:paraId="1F65D956">
        <w:tblPrEx>
          <w:tblCellMar>
            <w:top w:w="0" w:type="dxa"/>
            <w:left w:w="108" w:type="dxa"/>
            <w:bottom w:w="0" w:type="dxa"/>
            <w:right w:w="108" w:type="dxa"/>
          </w:tblCellMar>
        </w:tblPrEx>
        <w:tc>
          <w:tcPr>
            <w:tcW w:w="2880" w:type="dxa"/>
          </w:tcPr>
          <w:p w14:paraId="76C25B79">
            <w:r>
              <w:t>OrderItem</w:t>
            </w:r>
          </w:p>
        </w:tc>
        <w:tc>
          <w:tcPr>
            <w:tcW w:w="2880" w:type="dxa"/>
          </w:tcPr>
          <w:p w14:paraId="39D73E6F">
            <w:r>
              <w:t>Read/Create/Update/Delete</w:t>
            </w:r>
          </w:p>
        </w:tc>
        <w:tc>
          <w:tcPr>
            <w:tcW w:w="2880" w:type="dxa"/>
          </w:tcPr>
          <w:p w14:paraId="2A484DD7">
            <w:r>
              <w:t>Stores per-item quantities and removes items as needed.</w:t>
            </w:r>
          </w:p>
        </w:tc>
      </w:tr>
      <w:tr w14:paraId="74B0606F">
        <w:tblPrEx>
          <w:tblCellMar>
            <w:top w:w="0" w:type="dxa"/>
            <w:left w:w="108" w:type="dxa"/>
            <w:bottom w:w="0" w:type="dxa"/>
            <w:right w:w="108" w:type="dxa"/>
          </w:tblCellMar>
        </w:tblPrEx>
        <w:tc>
          <w:tcPr>
            <w:tcW w:w="2880" w:type="dxa"/>
          </w:tcPr>
          <w:p w14:paraId="57D93925">
            <w:r>
              <w:t>MenuItem</w:t>
            </w:r>
          </w:p>
        </w:tc>
        <w:tc>
          <w:tcPr>
            <w:tcW w:w="2880" w:type="dxa"/>
          </w:tcPr>
          <w:p w14:paraId="3DDC403B">
            <w:r>
              <w:t>Read</w:t>
            </w:r>
          </w:p>
        </w:tc>
        <w:tc>
          <w:tcPr>
            <w:tcW w:w="2880" w:type="dxa"/>
          </w:tcPr>
          <w:p w14:paraId="0A7FD7A2">
            <w:r>
              <w:t>Validates item existence while adding to cart.</w:t>
            </w:r>
          </w:p>
        </w:tc>
      </w:tr>
      <w:tr w14:paraId="2A61822B">
        <w:tblPrEx>
          <w:tblCellMar>
            <w:top w:w="0" w:type="dxa"/>
            <w:left w:w="108" w:type="dxa"/>
            <w:bottom w:w="0" w:type="dxa"/>
            <w:right w:w="108" w:type="dxa"/>
          </w:tblCellMar>
        </w:tblPrEx>
        <w:tc>
          <w:tcPr>
            <w:tcW w:w="2880" w:type="dxa"/>
          </w:tcPr>
          <w:p w14:paraId="363F93BB">
            <w:r>
              <w:t>Restaurant</w:t>
            </w:r>
          </w:p>
        </w:tc>
        <w:tc>
          <w:tcPr>
            <w:tcW w:w="2880" w:type="dxa"/>
          </w:tcPr>
          <w:p w14:paraId="7966A60F">
            <w:r>
              <w:t>Read</w:t>
            </w:r>
          </w:p>
        </w:tc>
        <w:tc>
          <w:tcPr>
            <w:tcW w:w="2880" w:type="dxa"/>
          </w:tcPr>
          <w:p w14:paraId="49556323">
            <w:r>
              <w:t>Resolves restaurant ownership when creating pending order.</w:t>
            </w:r>
          </w:p>
        </w:tc>
      </w:tr>
    </w:tbl>
    <w:p w14:paraId="227C117F">
      <w:pPr>
        <w:pStyle w:val="5"/>
      </w:pPr>
      <w:r>
        <w:t>4. The Views</w:t>
      </w:r>
    </w:p>
    <w:p w14:paraId="39A6A5D4">
      <w:pPr>
        <w:rPr>
          <w:rFonts w:hint="eastAsia" w:eastAsia="宋体"/>
          <w:lang w:eastAsia="zh-CN"/>
        </w:rPr>
      </w:pPr>
      <w:r>
        <w:rPr>
          <w:rFonts w:hint="eastAsia" w:eastAsia="宋体"/>
          <w:lang w:eastAsia="zh-CN"/>
        </w:rPr>
        <w:t>This use case involves the following view(s):</w:t>
      </w:r>
    </w:p>
    <w:p w14:paraId="65133B41"/>
    <w:p w14:paraId="062DA708">
      <w:r>
        <w:t>View -- Restaurant Detail with Add-to-Cart  (file: HFM/views/restaurant-detail.ejs)</w:t>
      </w:r>
    </w:p>
    <w:p w14:paraId="5082243D">
      <w:r>
        <w:t>Customers add items to cart from the restaurant detail page by selecting items and clicking "Add to Cart". This initiates cart creation or quantity increment behavior in UC-C02. The page displays a cart badge showing current item count.</w:t>
      </w:r>
    </w:p>
    <w:p w14:paraId="2EA1A2A4">
      <w:r>
        <w:drawing>
          <wp:inline distT="0" distB="0" distL="114300" distR="114300">
            <wp:extent cx="5472430" cy="2965450"/>
            <wp:effectExtent l="0" t="0" r="1397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3"/>
                    <a:stretch>
                      <a:fillRect/>
                    </a:stretch>
                  </pic:blipFill>
                  <pic:spPr>
                    <a:xfrm>
                      <a:off x="0" y="0"/>
                      <a:ext cx="5472430" cy="2965450"/>
                    </a:xfrm>
                    <a:prstGeom prst="rect">
                      <a:avLst/>
                    </a:prstGeom>
                    <a:noFill/>
                    <a:ln>
                      <a:noFill/>
                    </a:ln>
                  </pic:spPr>
                </pic:pic>
              </a:graphicData>
            </a:graphic>
          </wp:inline>
        </w:drawing>
      </w:r>
    </w:p>
    <w:p w14:paraId="75453BE7"/>
    <w:p w14:paraId="3C2C5F10">
      <w:r>
        <w:t>View -- Cart Management Page  (file: HFM/views/cart.ejs)</w:t>
      </w:r>
    </w:p>
    <w:p w14:paraId="156BBDD3">
      <w:r>
        <w:t>This page shows pending orders grouped by restaurant. For each restaurant group, customers can view items with quantity controls (+/- buttons), remove individual items, and see recalculated totals (subtotal, tax, delivery fee, total). It is the primary management view for UC-C02 with navigation to checkout.</w:t>
      </w:r>
    </w:p>
    <w:p w14:paraId="217CE1C8">
      <w:r>
        <w:drawing>
          <wp:inline distT="0" distB="0" distL="114300" distR="114300">
            <wp:extent cx="5472430" cy="2965450"/>
            <wp:effectExtent l="0" t="0" r="13970" b="635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5472430" cy="2965450"/>
                    </a:xfrm>
                    <a:prstGeom prst="rect">
                      <a:avLst/>
                    </a:prstGeom>
                    <a:noFill/>
                    <a:ln>
                      <a:noFill/>
                    </a:ln>
                  </pic:spPr>
                </pic:pic>
              </a:graphicData>
            </a:graphic>
          </wp:inline>
        </w:drawing>
      </w:r>
    </w:p>
    <w:p w14:paraId="6C02A29E"/>
    <w:p w14:paraId="4E9D93FB">
      <w:pPr>
        <w:pStyle w:val="4"/>
      </w:pPr>
      <w:r>
        <w:t>Use Case 5 (UC-C03): Checkout and Place Order</w:t>
      </w:r>
    </w:p>
    <w:p w14:paraId="0A794073">
      <w:pPr>
        <w:pStyle w:val="5"/>
      </w:pPr>
      <w:r>
        <w:t>1. The Route</w:t>
      </w:r>
    </w:p>
    <w:p w14:paraId="3B670354">
      <w:r>
        <w:t>Files: HFM/routes/checkout.js</w:t>
      </w:r>
    </w:p>
    <w:p w14:paraId="07E0A4BF">
      <w:r>
        <w:t>The checkout page is served by GET /checkout, which resolves the target pending order (either by explicit orderId or latest pending order), loads items, and renders the checkout form. When the customer places the order, POST /checkout validates session ownership and required routing inputs, then executes the placement logic in a transaction. The route verifies stock, writes delivery/fulfillment values, changes order status from pending to placed, and finally redirects to /order-confirmation with the new order id.</w:t>
      </w:r>
    </w:p>
    <w:p w14:paraId="79A92C66">
      <w:pPr>
        <w:pStyle w:val="5"/>
      </w:pPr>
      <w:r>
        <w:t>2. The Controller</w:t>
      </w:r>
    </w:p>
    <w:p w14:paraId="7F8C41FA">
      <w:r>
        <w:t>File: HFM/routes/checkout.js  |  Function: router.get('/checkout'), router.post('/checkout')</w:t>
      </w:r>
    </w:p>
    <w:p w14:paraId="2AA38C32">
      <w:r>
        <w:t>The controller is responsible for all business logic. It executes the following steps:</w:t>
      </w:r>
    </w:p>
    <w:p w14:paraId="3F44EE10">
      <w:pPr>
        <w:pStyle w:val="29"/>
        <w:numPr>
          <w:ilvl w:val="0"/>
          <w:numId w:val="10"/>
        </w:numPr>
        <w:bidi w:val="0"/>
        <w:ind w:leftChars="0"/>
      </w:pPr>
      <w:r>
        <w:t>GET handler validates session and resolves the target pending order by explicit orderId or latest pending order.</w:t>
      </w:r>
    </w:p>
    <w:p w14:paraId="70570086">
      <w:pPr>
        <w:pStyle w:val="29"/>
        <w:numPr>
          <w:ilvl w:val="0"/>
          <w:numId w:val="10"/>
        </w:numPr>
        <w:tabs>
          <w:tab w:val="clear" w:pos="360"/>
        </w:tabs>
        <w:bidi w:val="0"/>
        <w:ind w:left="360" w:leftChars="0" w:hanging="360" w:firstLineChars="0"/>
      </w:pPr>
      <w:r>
        <w:t>Loads restaurant and order items for page rendering, and redirects back to cart when order is missing or empty.</w:t>
      </w:r>
    </w:p>
    <w:p w14:paraId="5C20295F">
      <w:pPr>
        <w:pStyle w:val="29"/>
        <w:numPr>
          <w:ilvl w:val="0"/>
          <w:numId w:val="10"/>
        </w:numPr>
        <w:tabs>
          <w:tab w:val="clear" w:pos="360"/>
        </w:tabs>
        <w:bidi w:val="0"/>
        <w:ind w:left="360" w:leftChars="0" w:hanging="360" w:firstLineChars="0"/>
      </w:pPr>
      <w:r>
        <w:t>POST handler validates session, orderId, and normalized delivery state input.</w:t>
      </w:r>
    </w:p>
    <w:p w14:paraId="2EC8DA8B">
      <w:pPr>
        <w:pStyle w:val="29"/>
        <w:numPr>
          <w:ilvl w:val="0"/>
          <w:numId w:val="10"/>
        </w:numPr>
        <w:tabs>
          <w:tab w:val="clear" w:pos="360"/>
        </w:tabs>
        <w:bidi w:val="0"/>
        <w:ind w:left="360" w:leftChars="0" w:hanging="360" w:firstLineChars="0"/>
      </w:pPr>
      <w:r>
        <w:t>Opens a database transaction and lock-checks the pending order ownership (customerId + status=pending).</w:t>
      </w:r>
    </w:p>
    <w:p w14:paraId="34D45104">
      <w:pPr>
        <w:pStyle w:val="29"/>
        <w:numPr>
          <w:ilvl w:val="0"/>
          <w:numId w:val="10"/>
        </w:numPr>
        <w:tabs>
          <w:tab w:val="clear" w:pos="360"/>
        </w:tabs>
        <w:bidi w:val="0"/>
        <w:ind w:left="360" w:leftChars="0" w:hanging="360" w:firstLineChars="0"/>
      </w:pPr>
      <w:r>
        <w:t>Loads order items with lock, verifies non-empty cart, and validates each menu item still exists with sufficient stock.</w:t>
      </w:r>
    </w:p>
    <w:p w14:paraId="66E73C73">
      <w:pPr>
        <w:pStyle w:val="29"/>
        <w:bidi w:val="0"/>
        <w:ind w:left="360" w:leftChars="0" w:hanging="360" w:firstLineChars="0"/>
      </w:pPr>
      <w:r>
        <w:t>Deducts inventory quantities, updates availability flags, and saves each menu item within the same transaction.</w:t>
      </w:r>
    </w:p>
    <w:p w14:paraId="212E5FE3">
      <w:pPr>
        <w:pStyle w:val="29"/>
        <w:bidi w:val="0"/>
        <w:ind w:left="360" w:leftChars="0" w:hanging="360" w:firstLineChars="0"/>
      </w:pPr>
      <w:r>
        <w:t>Persists delivery and fulfillment fields to the order, then updates status from pending to placed.</w:t>
      </w:r>
    </w:p>
    <w:p w14:paraId="5DD10178">
      <w:pPr>
        <w:pStyle w:val="29"/>
        <w:bidi w:val="0"/>
        <w:ind w:left="360" w:leftChars="0" w:hanging="360" w:firstLineChars="0"/>
      </w:pPr>
      <w:r>
        <w:t>After commit, schedules simulated auto-delivery and redirects to order confirmation page.</w:t>
      </w:r>
    </w:p>
    <w:p w14:paraId="3D89830B">
      <w:pPr>
        <w:pStyle w:val="5"/>
      </w:pPr>
      <w:r>
        <w:t>3. The Models</w:t>
      </w:r>
    </w:p>
    <w:p w14:paraId="388FF61F">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22FC8A22">
        <w:tblPrEx>
          <w:tblCellMar>
            <w:top w:w="0" w:type="dxa"/>
            <w:left w:w="108" w:type="dxa"/>
            <w:bottom w:w="0" w:type="dxa"/>
            <w:right w:w="108" w:type="dxa"/>
          </w:tblCellMar>
        </w:tblPrEx>
        <w:tc>
          <w:tcPr>
            <w:tcW w:w="2880" w:type="dxa"/>
          </w:tcPr>
          <w:p w14:paraId="7930A920">
            <w:r>
              <w:t>Model</w:t>
            </w:r>
          </w:p>
        </w:tc>
        <w:tc>
          <w:tcPr>
            <w:tcW w:w="2880" w:type="dxa"/>
          </w:tcPr>
          <w:p w14:paraId="18E53FD4">
            <w:r>
              <w:t>Operation</w:t>
            </w:r>
          </w:p>
        </w:tc>
        <w:tc>
          <w:tcPr>
            <w:tcW w:w="2880" w:type="dxa"/>
          </w:tcPr>
          <w:p w14:paraId="52637C79">
            <w:r>
              <w:t>What Happens</w:t>
            </w:r>
          </w:p>
        </w:tc>
      </w:tr>
      <w:tr w14:paraId="442D9B0D">
        <w:tblPrEx>
          <w:tblCellMar>
            <w:top w:w="0" w:type="dxa"/>
            <w:left w:w="108" w:type="dxa"/>
            <w:bottom w:w="0" w:type="dxa"/>
            <w:right w:w="108" w:type="dxa"/>
          </w:tblCellMar>
        </w:tblPrEx>
        <w:tc>
          <w:tcPr>
            <w:tcW w:w="2880" w:type="dxa"/>
          </w:tcPr>
          <w:p w14:paraId="1DD68299">
            <w:r>
              <w:t>Order</w:t>
            </w:r>
          </w:p>
        </w:tc>
        <w:tc>
          <w:tcPr>
            <w:tcW w:w="2880" w:type="dxa"/>
          </w:tcPr>
          <w:p w14:paraId="00CAC2A5">
            <w:r>
              <w:t>Read/Update</w:t>
            </w:r>
          </w:p>
        </w:tc>
        <w:tc>
          <w:tcPr>
            <w:tcW w:w="2880" w:type="dxa"/>
          </w:tcPr>
          <w:p w14:paraId="4ABE8538">
            <w:r>
              <w:t>Stores delivery details and updates status from pending to placed.</w:t>
            </w:r>
          </w:p>
        </w:tc>
      </w:tr>
      <w:tr w14:paraId="26BE00EE">
        <w:tblPrEx>
          <w:tblCellMar>
            <w:top w:w="0" w:type="dxa"/>
            <w:left w:w="108" w:type="dxa"/>
            <w:bottom w:w="0" w:type="dxa"/>
            <w:right w:w="108" w:type="dxa"/>
          </w:tblCellMar>
        </w:tblPrEx>
        <w:tc>
          <w:tcPr>
            <w:tcW w:w="2880" w:type="dxa"/>
          </w:tcPr>
          <w:p w14:paraId="56E9EB01">
            <w:r>
              <w:t>OrderItem</w:t>
            </w:r>
          </w:p>
        </w:tc>
        <w:tc>
          <w:tcPr>
            <w:tcW w:w="2880" w:type="dxa"/>
          </w:tcPr>
          <w:p w14:paraId="1A212EDC">
            <w:r>
              <w:t>Read</w:t>
            </w:r>
          </w:p>
        </w:tc>
        <w:tc>
          <w:tcPr>
            <w:tcW w:w="2880" w:type="dxa"/>
          </w:tcPr>
          <w:p w14:paraId="1D9DC973">
            <w:r>
              <w:t>Provides purchased item rows for stock checks and confirmation display.</w:t>
            </w:r>
          </w:p>
        </w:tc>
      </w:tr>
      <w:tr w14:paraId="5658F91D">
        <w:tblPrEx>
          <w:tblCellMar>
            <w:top w:w="0" w:type="dxa"/>
            <w:left w:w="108" w:type="dxa"/>
            <w:bottom w:w="0" w:type="dxa"/>
            <w:right w:w="108" w:type="dxa"/>
          </w:tblCellMar>
        </w:tblPrEx>
        <w:tc>
          <w:tcPr>
            <w:tcW w:w="2880" w:type="dxa"/>
          </w:tcPr>
          <w:p w14:paraId="0466E598">
            <w:r>
              <w:t>MenuItem</w:t>
            </w:r>
          </w:p>
        </w:tc>
        <w:tc>
          <w:tcPr>
            <w:tcW w:w="2880" w:type="dxa"/>
          </w:tcPr>
          <w:p w14:paraId="5B26BE8C">
            <w:r>
              <w:t>Read/Update</w:t>
            </w:r>
          </w:p>
        </w:tc>
        <w:tc>
          <w:tcPr>
            <w:tcW w:w="2880" w:type="dxa"/>
          </w:tcPr>
          <w:p w14:paraId="07B5F309">
            <w:r>
              <w:t>Validates stock and decrements quantity/availability.</w:t>
            </w:r>
          </w:p>
        </w:tc>
      </w:tr>
      <w:tr w14:paraId="0C759563">
        <w:tblPrEx>
          <w:tblCellMar>
            <w:top w:w="0" w:type="dxa"/>
            <w:left w:w="108" w:type="dxa"/>
            <w:bottom w:w="0" w:type="dxa"/>
            <w:right w:w="108" w:type="dxa"/>
          </w:tblCellMar>
        </w:tblPrEx>
        <w:tc>
          <w:tcPr>
            <w:tcW w:w="2880" w:type="dxa"/>
          </w:tcPr>
          <w:p w14:paraId="18C634C3">
            <w:r>
              <w:t>Restaurant</w:t>
            </w:r>
          </w:p>
        </w:tc>
        <w:tc>
          <w:tcPr>
            <w:tcW w:w="2880" w:type="dxa"/>
          </w:tcPr>
          <w:p w14:paraId="7D196779">
            <w:r>
              <w:t>Read</w:t>
            </w:r>
          </w:p>
        </w:tc>
        <w:tc>
          <w:tcPr>
            <w:tcW w:w="2880" w:type="dxa"/>
          </w:tcPr>
          <w:p w14:paraId="77489935">
            <w:r>
              <w:t>Supplies restaurant context for checkout and confirmation page.</w:t>
            </w:r>
          </w:p>
        </w:tc>
      </w:tr>
      <w:tr w14:paraId="574623F2">
        <w:tblPrEx>
          <w:tblCellMar>
            <w:top w:w="0" w:type="dxa"/>
            <w:left w:w="108" w:type="dxa"/>
            <w:bottom w:w="0" w:type="dxa"/>
            <w:right w:w="108" w:type="dxa"/>
          </w:tblCellMar>
        </w:tblPrEx>
        <w:tc>
          <w:tcPr>
            <w:tcW w:w="2880" w:type="dxa"/>
          </w:tcPr>
          <w:p w14:paraId="15A6C147">
            <w:r>
              <w:t>User</w:t>
            </w:r>
          </w:p>
        </w:tc>
        <w:tc>
          <w:tcPr>
            <w:tcW w:w="2880" w:type="dxa"/>
          </w:tcPr>
          <w:p w14:paraId="6FC1D247">
            <w:r>
              <w:t>Read</w:t>
            </w:r>
          </w:p>
        </w:tc>
        <w:tc>
          <w:tcPr>
            <w:tcW w:w="2880" w:type="dxa"/>
          </w:tcPr>
          <w:p w14:paraId="5DE8CA8B">
            <w:r>
              <w:t>Supplies customer context for page rendering.</w:t>
            </w:r>
          </w:p>
        </w:tc>
      </w:tr>
    </w:tbl>
    <w:p w14:paraId="70643720">
      <w:pPr>
        <w:pStyle w:val="5"/>
      </w:pPr>
      <w:r>
        <w:t>4. The Views</w:t>
      </w:r>
    </w:p>
    <w:p w14:paraId="25858395">
      <w:pPr>
        <w:rPr>
          <w:rFonts w:hint="eastAsia" w:eastAsia="宋体"/>
          <w:lang w:eastAsia="zh-CN"/>
        </w:rPr>
      </w:pPr>
      <w:r>
        <w:rPr>
          <w:rFonts w:hint="eastAsia" w:eastAsia="宋体"/>
          <w:lang w:eastAsia="zh-CN"/>
        </w:rPr>
        <w:t>This use case involves the following view(s):</w:t>
      </w:r>
    </w:p>
    <w:p w14:paraId="0F5D7FA9"/>
    <w:p w14:paraId="33364461">
      <w:r>
        <w:t>View -- Checkout Form  (file: HFM/views/checkout.ejs)</w:t>
      </w:r>
    </w:p>
    <w:p w14:paraId="226F5136">
      <w:r>
        <w:t>This page displays the order summary (grouped items with quantities and prices), subtotal/tax/delivery fee/total, and delivery information form fields (street, city, state, zip, fulfillment method selector). The user reviews the order and enters delivery details before submitting. Submitting the form triggers POST /checkout action for UC-C03.</w:t>
      </w:r>
    </w:p>
    <w:p w14:paraId="6D6DE435"/>
    <w:p w14:paraId="707731D6">
      <w:r>
        <w:drawing>
          <wp:inline distT="0" distB="0" distL="114300" distR="114300">
            <wp:extent cx="5474335" cy="4611370"/>
            <wp:effectExtent l="0" t="0" r="12065" b="635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5"/>
                    <a:stretch>
                      <a:fillRect/>
                    </a:stretch>
                  </pic:blipFill>
                  <pic:spPr>
                    <a:xfrm>
                      <a:off x="0" y="0"/>
                      <a:ext cx="5474335" cy="4611370"/>
                    </a:xfrm>
                    <a:prstGeom prst="rect">
                      <a:avLst/>
                    </a:prstGeom>
                    <a:noFill/>
                    <a:ln>
                      <a:noFill/>
                    </a:ln>
                  </pic:spPr>
                </pic:pic>
              </a:graphicData>
            </a:graphic>
          </wp:inline>
        </w:drawing>
      </w:r>
    </w:p>
    <w:p w14:paraId="47F3C152"/>
    <w:p w14:paraId="4BCD86D7">
      <w:r>
        <w:t>View -- Order Confirmation Page  (file: HFM/views/order-confirmation.ejs)</w:t>
      </w:r>
    </w:p>
    <w:p w14:paraId="6DDBECA2">
      <w:r>
        <w:t>After successful checkout, this confirmation page renders the newly created order with its ID, complete line items with quantities and prices, restaurant name, delivery address, and calculated totals (subtotal, tax, delivery fee, total). This is the final user-facing success view of UC-C03.</w:t>
      </w:r>
    </w:p>
    <w:p w14:paraId="4200333D">
      <w:r>
        <w:drawing>
          <wp:inline distT="0" distB="0" distL="114300" distR="114300">
            <wp:extent cx="5474335" cy="3772535"/>
            <wp:effectExtent l="0" t="0" r="12065" b="698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6"/>
                    <a:stretch>
                      <a:fillRect/>
                    </a:stretch>
                  </pic:blipFill>
                  <pic:spPr>
                    <a:xfrm>
                      <a:off x="0" y="0"/>
                      <a:ext cx="5474335" cy="3772535"/>
                    </a:xfrm>
                    <a:prstGeom prst="rect">
                      <a:avLst/>
                    </a:prstGeom>
                    <a:noFill/>
                    <a:ln>
                      <a:noFill/>
                    </a:ln>
                  </pic:spPr>
                </pic:pic>
              </a:graphicData>
            </a:graphic>
          </wp:inline>
        </w:drawing>
      </w:r>
    </w:p>
    <w:p w14:paraId="120AA888"/>
    <w:p w14:paraId="2A040FD0">
      <w:pPr>
        <w:pStyle w:val="4"/>
      </w:pPr>
      <w:r>
        <w:t>Use Case 6 (UC-C04): View Order History</w:t>
      </w:r>
    </w:p>
    <w:p w14:paraId="20DA88EB">
      <w:pPr>
        <w:pStyle w:val="5"/>
      </w:pPr>
      <w:r>
        <w:t>1. The Route</w:t>
      </w:r>
    </w:p>
    <w:p w14:paraId="2E3A8674">
      <w:r>
        <w:t>Files: HFM/routes/customer.js</w:t>
      </w:r>
    </w:p>
    <w:p w14:paraId="180B5143">
      <w:r>
        <w:t>This use case is routed through customer-only endpoints protected by role checks. GET /customer-dashboard renders the dashboard shell and summary counts. GET /customer-current-order fetches and renders the most recent active (non-pending) order fragment, while GET /customer-order-history-data returns the historical order list fragment with item and restaurant context. Together, these routes provide both current-status visibility and full historical review for customer orders.</w:t>
      </w:r>
    </w:p>
    <w:p w14:paraId="6B3F3B28">
      <w:pPr>
        <w:pStyle w:val="5"/>
      </w:pPr>
      <w:r>
        <w:t>2. The Controller</w:t>
      </w:r>
    </w:p>
    <w:p w14:paraId="2D4296C0">
      <w:r>
        <w:t>File: HFM/routes/customer.js  |  Function: router.get('/customer-dashboard'), router.get('/customer-current-order'), router.get('/customer-order-history-data')</w:t>
      </w:r>
    </w:p>
    <w:p w14:paraId="6B911779">
      <w:r>
        <w:t>The controller is responsible for all business logic. It executes the following steps:</w:t>
      </w:r>
    </w:p>
    <w:p w14:paraId="09B4C09C">
      <w:pPr>
        <w:pStyle w:val="29"/>
        <w:numPr>
          <w:ilvl w:val="0"/>
          <w:numId w:val="11"/>
        </w:numPr>
        <w:bidi w:val="0"/>
        <w:ind w:leftChars="0"/>
      </w:pPr>
      <w:r>
        <w:t>Applies requireCustomer middleware to enforce authenticated customer-role access.</w:t>
      </w:r>
    </w:p>
    <w:p w14:paraId="425AD715">
      <w:pPr>
        <w:pStyle w:val="29"/>
        <w:numPr>
          <w:ilvl w:val="0"/>
          <w:numId w:val="11"/>
        </w:numPr>
        <w:tabs>
          <w:tab w:val="clear" w:pos="360"/>
        </w:tabs>
        <w:bidi w:val="0"/>
        <w:ind w:left="360" w:leftChars="0" w:hanging="360" w:firstLineChars="0"/>
      </w:pPr>
      <w:r>
        <w:t>Dashboard handler counts active orders (placed/confirmed/ready) and total historical orders (status != pending).</w:t>
      </w:r>
    </w:p>
    <w:p w14:paraId="63222A06">
      <w:pPr>
        <w:pStyle w:val="29"/>
        <w:numPr>
          <w:ilvl w:val="0"/>
          <w:numId w:val="11"/>
        </w:numPr>
        <w:tabs>
          <w:tab w:val="clear" w:pos="360"/>
        </w:tabs>
        <w:bidi w:val="0"/>
        <w:ind w:left="360" w:leftChars="0" w:hanging="360" w:firstLineChars="0"/>
      </w:pPr>
      <w:r>
        <w:t>Current-order handler fetches the latest non-pending order for the customer.</w:t>
      </w:r>
    </w:p>
    <w:p w14:paraId="75669D86">
      <w:pPr>
        <w:pStyle w:val="29"/>
        <w:numPr>
          <w:ilvl w:val="0"/>
          <w:numId w:val="11"/>
        </w:numPr>
        <w:tabs>
          <w:tab w:val="clear" w:pos="360"/>
        </w:tabs>
        <w:bidi w:val="0"/>
        <w:ind w:left="360" w:leftChars="0" w:hanging="360" w:firstLineChars="0"/>
      </w:pPr>
      <w:r>
        <w:t>Loads line items and restaurant context for that current order when present.</w:t>
      </w:r>
    </w:p>
    <w:p w14:paraId="6CC2A7F7">
      <w:pPr>
        <w:pStyle w:val="29"/>
        <w:numPr>
          <w:ilvl w:val="0"/>
          <w:numId w:val="11"/>
        </w:numPr>
        <w:tabs>
          <w:tab w:val="clear" w:pos="360"/>
        </w:tabs>
        <w:bidi w:val="0"/>
        <w:ind w:left="360" w:leftChars="0" w:hanging="360" w:firstLineChars="0"/>
      </w:pPr>
      <w:r>
        <w:t>History handler fetches all non-pending orders in descending creation order.</w:t>
      </w:r>
    </w:p>
    <w:p w14:paraId="2B88CF24">
      <w:pPr>
        <w:pStyle w:val="29"/>
        <w:numPr>
          <w:ilvl w:val="0"/>
          <w:numId w:val="11"/>
        </w:numPr>
        <w:tabs>
          <w:tab w:val="clear" w:pos="360"/>
        </w:tabs>
        <w:bidi w:val="0"/>
        <w:ind w:left="360" w:leftChars="0" w:hanging="360" w:firstLineChars="0"/>
      </w:pPr>
      <w:r>
        <w:t>For each historical order, attaches order items and restaurant details before rendering the fragment view.</w:t>
      </w:r>
    </w:p>
    <w:p w14:paraId="26E28E48">
      <w:pPr>
        <w:pStyle w:val="5"/>
      </w:pPr>
      <w:r>
        <w:t>3. The Models</w:t>
      </w:r>
    </w:p>
    <w:p w14:paraId="352F87C7">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710DDEF">
        <w:tblPrEx>
          <w:tblCellMar>
            <w:top w:w="0" w:type="dxa"/>
            <w:left w:w="108" w:type="dxa"/>
            <w:bottom w:w="0" w:type="dxa"/>
            <w:right w:w="108" w:type="dxa"/>
          </w:tblCellMar>
        </w:tblPrEx>
        <w:tc>
          <w:tcPr>
            <w:tcW w:w="2880" w:type="dxa"/>
          </w:tcPr>
          <w:p w14:paraId="38D3A8BE">
            <w:r>
              <w:t>Model</w:t>
            </w:r>
          </w:p>
        </w:tc>
        <w:tc>
          <w:tcPr>
            <w:tcW w:w="2880" w:type="dxa"/>
          </w:tcPr>
          <w:p w14:paraId="3D43E131">
            <w:r>
              <w:t>Operation</w:t>
            </w:r>
          </w:p>
        </w:tc>
        <w:tc>
          <w:tcPr>
            <w:tcW w:w="2880" w:type="dxa"/>
          </w:tcPr>
          <w:p w14:paraId="4CFC0BE2">
            <w:r>
              <w:t>What Happens</w:t>
            </w:r>
          </w:p>
        </w:tc>
      </w:tr>
      <w:tr w14:paraId="14BD345E">
        <w:tblPrEx>
          <w:tblCellMar>
            <w:top w:w="0" w:type="dxa"/>
            <w:left w:w="108" w:type="dxa"/>
            <w:bottom w:w="0" w:type="dxa"/>
            <w:right w:w="108" w:type="dxa"/>
          </w:tblCellMar>
        </w:tblPrEx>
        <w:tc>
          <w:tcPr>
            <w:tcW w:w="2880" w:type="dxa"/>
          </w:tcPr>
          <w:p w14:paraId="1BDB358E">
            <w:r>
              <w:t>Order</w:t>
            </w:r>
          </w:p>
        </w:tc>
        <w:tc>
          <w:tcPr>
            <w:tcW w:w="2880" w:type="dxa"/>
          </w:tcPr>
          <w:p w14:paraId="06C01A24">
            <w:r>
              <w:t>Read</w:t>
            </w:r>
          </w:p>
        </w:tc>
        <w:tc>
          <w:tcPr>
            <w:tcW w:w="2880" w:type="dxa"/>
          </w:tcPr>
          <w:p w14:paraId="737BF4CF">
            <w:r>
              <w:t>Retrieves active and historical customer orders by status.</w:t>
            </w:r>
          </w:p>
        </w:tc>
      </w:tr>
      <w:tr w14:paraId="66DE55D5">
        <w:tblPrEx>
          <w:tblCellMar>
            <w:top w:w="0" w:type="dxa"/>
            <w:left w:w="108" w:type="dxa"/>
            <w:bottom w:w="0" w:type="dxa"/>
            <w:right w:w="108" w:type="dxa"/>
          </w:tblCellMar>
        </w:tblPrEx>
        <w:tc>
          <w:tcPr>
            <w:tcW w:w="2880" w:type="dxa"/>
          </w:tcPr>
          <w:p w14:paraId="3C125FC6">
            <w:r>
              <w:t>OrderItem</w:t>
            </w:r>
          </w:p>
        </w:tc>
        <w:tc>
          <w:tcPr>
            <w:tcW w:w="2880" w:type="dxa"/>
          </w:tcPr>
          <w:p w14:paraId="3C067CDC">
            <w:r>
              <w:t>Read</w:t>
            </w:r>
          </w:p>
        </w:tc>
        <w:tc>
          <w:tcPr>
            <w:tcW w:w="2880" w:type="dxa"/>
          </w:tcPr>
          <w:p w14:paraId="4E4FA62F">
            <w:r>
              <w:t>Retrieves line-item detail for each historical order.</w:t>
            </w:r>
          </w:p>
        </w:tc>
      </w:tr>
      <w:tr w14:paraId="2C88616D">
        <w:tblPrEx>
          <w:tblCellMar>
            <w:top w:w="0" w:type="dxa"/>
            <w:left w:w="108" w:type="dxa"/>
            <w:bottom w:w="0" w:type="dxa"/>
            <w:right w:w="108" w:type="dxa"/>
          </w:tblCellMar>
        </w:tblPrEx>
        <w:tc>
          <w:tcPr>
            <w:tcW w:w="2880" w:type="dxa"/>
          </w:tcPr>
          <w:p w14:paraId="535E7FAF">
            <w:r>
              <w:t>Restaurant</w:t>
            </w:r>
          </w:p>
        </w:tc>
        <w:tc>
          <w:tcPr>
            <w:tcW w:w="2880" w:type="dxa"/>
          </w:tcPr>
          <w:p w14:paraId="2B0C5E3C">
            <w:r>
              <w:t>Read</w:t>
            </w:r>
          </w:p>
        </w:tc>
        <w:tc>
          <w:tcPr>
            <w:tcW w:w="2880" w:type="dxa"/>
          </w:tcPr>
          <w:p w14:paraId="229C903B">
            <w:r>
              <w:t>Attaches restaurant identity to each order card.</w:t>
            </w:r>
          </w:p>
        </w:tc>
      </w:tr>
      <w:tr w14:paraId="2B9EECF8">
        <w:tblPrEx>
          <w:tblCellMar>
            <w:top w:w="0" w:type="dxa"/>
            <w:left w:w="108" w:type="dxa"/>
            <w:bottom w:w="0" w:type="dxa"/>
            <w:right w:w="108" w:type="dxa"/>
          </w:tblCellMar>
        </w:tblPrEx>
        <w:tc>
          <w:tcPr>
            <w:tcW w:w="2880" w:type="dxa"/>
          </w:tcPr>
          <w:p w14:paraId="016ACA41">
            <w:r>
              <w:t>User</w:t>
            </w:r>
          </w:p>
        </w:tc>
        <w:tc>
          <w:tcPr>
            <w:tcW w:w="2880" w:type="dxa"/>
          </w:tcPr>
          <w:p w14:paraId="68F7523F">
            <w:r>
              <w:t>Read</w:t>
            </w:r>
          </w:p>
        </w:tc>
        <w:tc>
          <w:tcPr>
            <w:tcW w:w="2880" w:type="dxa"/>
          </w:tcPr>
          <w:p w14:paraId="35C852E6">
            <w:r>
              <w:t>Provides customer identity and dashboard context.</w:t>
            </w:r>
          </w:p>
        </w:tc>
      </w:tr>
    </w:tbl>
    <w:p w14:paraId="6CB12285">
      <w:pPr>
        <w:pStyle w:val="5"/>
      </w:pPr>
      <w:r>
        <w:t>4. The Views</w:t>
      </w:r>
    </w:p>
    <w:p w14:paraId="6387E142">
      <w:pPr>
        <w:rPr>
          <w:rFonts w:hint="eastAsia" w:eastAsia="宋体"/>
          <w:lang w:eastAsia="zh-CN"/>
        </w:rPr>
      </w:pPr>
      <w:r>
        <w:rPr>
          <w:rFonts w:hint="eastAsia" w:eastAsia="宋体"/>
          <w:lang w:eastAsia="zh-CN"/>
        </w:rPr>
        <w:t>This use case involves the following view(s):</w:t>
      </w:r>
    </w:p>
    <w:p w14:paraId="3EB16C7D"/>
    <w:p w14:paraId="4BBC3A16">
      <w:r>
        <w:t>View -- Customer Dashboard Hub  (file: HFM/views/customer-dashboard.ejs)</w:t>
      </w:r>
    </w:p>
    <w:p w14:paraId="59173ACA">
      <w:r>
        <w:t>The dashboard hosts tabs for current order status and order history. This is the entry point where the customer chooses which order-related view to access. The dashboard displays stat cards showing counts of active orders and total completed orders.</w:t>
      </w:r>
    </w:p>
    <w:p w14:paraId="62E3B8FC">
      <w:r>
        <w:drawing>
          <wp:inline distT="0" distB="0" distL="114300" distR="114300">
            <wp:extent cx="5472430" cy="2965450"/>
            <wp:effectExtent l="0" t="0" r="13970" b="635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7"/>
                    <a:stretch>
                      <a:fillRect/>
                    </a:stretch>
                  </pic:blipFill>
                  <pic:spPr>
                    <a:xfrm>
                      <a:off x="0" y="0"/>
                      <a:ext cx="5472430" cy="2965450"/>
                    </a:xfrm>
                    <a:prstGeom prst="rect">
                      <a:avLst/>
                    </a:prstGeom>
                    <a:noFill/>
                    <a:ln>
                      <a:noFill/>
                    </a:ln>
                  </pic:spPr>
                </pic:pic>
              </a:graphicData>
            </a:graphic>
          </wp:inline>
        </w:drawing>
      </w:r>
    </w:p>
    <w:p w14:paraId="1A20FCE9"/>
    <w:p w14:paraId="02F2522C">
      <w:r>
        <w:t>View -- Current Order Status View  (file: HFM/views/customer-order-status.ejs)</w:t>
      </w:r>
    </w:p>
    <w:p w14:paraId="6DF021A4">
      <w:r>
        <w:t>This view displays the most recent non-pending order (current active order) with its status, restaurant name, order items, and timeline. It provides real-time visibility into the current order being prepared and delivered.</w:t>
      </w:r>
    </w:p>
    <w:p w14:paraId="067EC58A">
      <w:r>
        <w:drawing>
          <wp:inline distT="0" distB="0" distL="114300" distR="114300">
            <wp:extent cx="5472430" cy="2965450"/>
            <wp:effectExtent l="0" t="0" r="13970" b="635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7"/>
                    <a:stretch>
                      <a:fillRect/>
                    </a:stretch>
                  </pic:blipFill>
                  <pic:spPr>
                    <a:xfrm>
                      <a:off x="0" y="0"/>
                      <a:ext cx="5472430" cy="2965450"/>
                    </a:xfrm>
                    <a:prstGeom prst="rect">
                      <a:avLst/>
                    </a:prstGeom>
                    <a:noFill/>
                    <a:ln>
                      <a:noFill/>
                    </a:ln>
                  </pic:spPr>
                </pic:pic>
              </a:graphicData>
            </a:graphic>
          </wp:inline>
        </w:drawing>
      </w:r>
    </w:p>
    <w:p w14:paraId="288D30E7"/>
    <w:p w14:paraId="40F069A1">
      <w:r>
        <w:t>View -- Order History Detail List  (file: HFM/views/customer-order-history.ejs)</w:t>
      </w:r>
    </w:p>
    <w:p w14:paraId="25AF2511">
      <w:r>
        <w:t>The history fragment renders all non-pending (completed/historical) orders in reverse chronological order. Each order card displays order ID, restaurant name, order date, status, and totals. Cards are expandable to show line-item details. This is the main historical review view for UC-C04.</w:t>
      </w:r>
    </w:p>
    <w:p w14:paraId="21C1879C">
      <w:r>
        <w:drawing>
          <wp:inline distT="0" distB="0" distL="114300" distR="114300">
            <wp:extent cx="5472430" cy="2965450"/>
            <wp:effectExtent l="0" t="0" r="13970" b="635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8"/>
                    <a:stretch>
                      <a:fillRect/>
                    </a:stretch>
                  </pic:blipFill>
                  <pic:spPr>
                    <a:xfrm>
                      <a:off x="0" y="0"/>
                      <a:ext cx="5472430" cy="2965450"/>
                    </a:xfrm>
                    <a:prstGeom prst="rect">
                      <a:avLst/>
                    </a:prstGeom>
                    <a:noFill/>
                    <a:ln>
                      <a:noFill/>
                    </a:ln>
                  </pic:spPr>
                </pic:pic>
              </a:graphicData>
            </a:graphic>
          </wp:inline>
        </w:drawing>
      </w:r>
    </w:p>
    <w:p w14:paraId="6651A2F8"/>
    <w:p w14:paraId="0C2D4ABD">
      <w:pPr>
        <w:pStyle w:val="4"/>
      </w:pPr>
      <w:r>
        <w:t>Use Case 7 (UC-C05): Edit User Information</w:t>
      </w:r>
    </w:p>
    <w:p w14:paraId="4755DB5A">
      <w:pPr>
        <w:pStyle w:val="5"/>
      </w:pPr>
      <w:r>
        <w:t>1. The Route</w:t>
      </w:r>
    </w:p>
    <w:p w14:paraId="5194D881">
      <w:r>
        <w:t>Files: HFM/routes/profile.js</w:t>
      </w:r>
    </w:p>
    <w:p w14:paraId="23735425">
      <w:r>
        <w:t>Profile editing starts at GET /profile, which requires authentication and returns the current profile dataset for display/edit mode. Two update routes handle persistence: PUT /profile/personal for identity/contact fields and PUT /profile/address for default address fields. Each update route sanitizes input, applies field-level validation rules, writes changes to the user record, and returns a normalized JSON payload so the front-end can refresh profile state without reloading the full page.</w:t>
      </w:r>
    </w:p>
    <w:p w14:paraId="7DFA0F17">
      <w:pPr>
        <w:pStyle w:val="5"/>
      </w:pPr>
      <w:r>
        <w:t>2. The Controller</w:t>
      </w:r>
    </w:p>
    <w:p w14:paraId="493E9F2F">
      <w:r>
        <w:t>File: HFM/routes/profile.js  |  Function: router.get('/profile'), router.put('/profile/personal'), router.put('/profile/address')</w:t>
      </w:r>
    </w:p>
    <w:p w14:paraId="1F468A53">
      <w:r>
        <w:t>The controller is responsible for all business logic. It executes the following steps:</w:t>
      </w:r>
    </w:p>
    <w:p w14:paraId="6D218D3E">
      <w:pPr>
        <w:pStyle w:val="29"/>
        <w:numPr>
          <w:ilvl w:val="0"/>
          <w:numId w:val="12"/>
        </w:numPr>
        <w:bidi w:val="0"/>
        <w:ind w:leftChars="0"/>
      </w:pPr>
      <w:r>
        <w:t>Validates active session with requireLogin and loads current user profile by session userId.</w:t>
      </w:r>
    </w:p>
    <w:p w14:paraId="163CA9E5">
      <w:pPr>
        <w:pStyle w:val="29"/>
        <w:numPr>
          <w:ilvl w:val="0"/>
          <w:numId w:val="12"/>
        </w:numPr>
        <w:bidi w:val="0"/>
        <w:ind w:left="360" w:leftChars="0" w:hanging="360" w:firstLineChars="0"/>
      </w:pPr>
      <w:r>
        <w:t>Transforms user entity to a stable profile DTO for view/API output.</w:t>
      </w:r>
    </w:p>
    <w:p w14:paraId="6071F7B9">
      <w:pPr>
        <w:pStyle w:val="29"/>
        <w:numPr>
          <w:ilvl w:val="0"/>
          <w:numId w:val="12"/>
        </w:numPr>
        <w:bidi w:val="0"/>
        <w:ind w:left="360" w:leftChars="0" w:hanging="360" w:firstLineChars="0"/>
      </w:pPr>
      <w:r>
        <w:t>Personal-update handler sanitizes first/last name, phone, and date fields with cleanString().</w:t>
      </w:r>
    </w:p>
    <w:p w14:paraId="2B618DCB">
      <w:pPr>
        <w:pStyle w:val="29"/>
        <w:numPr>
          <w:ilvl w:val="0"/>
          <w:numId w:val="12"/>
        </w:numPr>
        <w:bidi w:val="0"/>
        <w:ind w:left="360" w:leftChars="0" w:hanging="360" w:firstLineChars="0"/>
      </w:pPr>
      <w:r>
        <w:t>Enforces required firstName and lastName before committing personal updates.</w:t>
      </w:r>
    </w:p>
    <w:p w14:paraId="0A45C5C0">
      <w:pPr>
        <w:pStyle w:val="29"/>
        <w:numPr>
          <w:ilvl w:val="0"/>
          <w:numId w:val="12"/>
        </w:numPr>
        <w:bidi w:val="0"/>
        <w:ind w:left="360" w:leftChars="0" w:hanging="360" w:firstLineChars="0"/>
      </w:pPr>
      <w:r>
        <w:t>Address-update handler sanitizes address fields, normalizes state to uppercase, and persists updates.</w:t>
      </w:r>
    </w:p>
    <w:p w14:paraId="5CBB5353">
      <w:pPr>
        <w:pStyle w:val="29"/>
        <w:numPr>
          <w:ilvl w:val="0"/>
          <w:numId w:val="12"/>
        </w:numPr>
        <w:bidi w:val="0"/>
        <w:ind w:left="360" w:leftChars="0" w:hanging="360" w:firstLineChars="0"/>
      </w:pPr>
      <w:r>
        <w:t>Returns JSON success payloads with normalized profile data for client-side UI refresh.</w:t>
      </w:r>
    </w:p>
    <w:p w14:paraId="32BC7ADB">
      <w:pPr>
        <w:pStyle w:val="5"/>
      </w:pPr>
      <w:r>
        <w:t>3. The Models</w:t>
      </w:r>
    </w:p>
    <w:p w14:paraId="5478EDF2">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09256D2">
        <w:tblPrEx>
          <w:tblCellMar>
            <w:top w:w="0" w:type="dxa"/>
            <w:left w:w="108" w:type="dxa"/>
            <w:bottom w:w="0" w:type="dxa"/>
            <w:right w:w="108" w:type="dxa"/>
          </w:tblCellMar>
        </w:tblPrEx>
        <w:tc>
          <w:tcPr>
            <w:tcW w:w="2880" w:type="dxa"/>
          </w:tcPr>
          <w:p w14:paraId="11A45F88">
            <w:r>
              <w:t>Model</w:t>
            </w:r>
          </w:p>
        </w:tc>
        <w:tc>
          <w:tcPr>
            <w:tcW w:w="2880" w:type="dxa"/>
          </w:tcPr>
          <w:p w14:paraId="703786D0">
            <w:r>
              <w:t>Operation</w:t>
            </w:r>
          </w:p>
        </w:tc>
        <w:tc>
          <w:tcPr>
            <w:tcW w:w="2880" w:type="dxa"/>
          </w:tcPr>
          <w:p w14:paraId="268C9451">
            <w:r>
              <w:t>What Happens</w:t>
            </w:r>
          </w:p>
        </w:tc>
      </w:tr>
      <w:tr w14:paraId="3A1D4D72">
        <w:tblPrEx>
          <w:tblCellMar>
            <w:top w:w="0" w:type="dxa"/>
            <w:left w:w="108" w:type="dxa"/>
            <w:bottom w:w="0" w:type="dxa"/>
            <w:right w:w="108" w:type="dxa"/>
          </w:tblCellMar>
        </w:tblPrEx>
        <w:tc>
          <w:tcPr>
            <w:tcW w:w="2880" w:type="dxa"/>
          </w:tcPr>
          <w:p w14:paraId="051369C2">
            <w:r>
              <w:t>User</w:t>
            </w:r>
          </w:p>
        </w:tc>
        <w:tc>
          <w:tcPr>
            <w:tcW w:w="2880" w:type="dxa"/>
          </w:tcPr>
          <w:p w14:paraId="6EF52341">
            <w:r>
              <w:t>Read/Update</w:t>
            </w:r>
          </w:p>
        </w:tc>
        <w:tc>
          <w:tcPr>
            <w:tcW w:w="2880" w:type="dxa"/>
          </w:tcPr>
          <w:p w14:paraId="63071C53">
            <w:r>
              <w:t>Reads current profile and persists personal/address edits.</w:t>
            </w:r>
          </w:p>
        </w:tc>
      </w:tr>
    </w:tbl>
    <w:p w14:paraId="6A0DBAB9">
      <w:pPr>
        <w:pStyle w:val="5"/>
      </w:pPr>
      <w:r>
        <w:t>4. The Views</w:t>
      </w:r>
    </w:p>
    <w:p w14:paraId="1EAC37B9">
      <w:pPr>
        <w:rPr>
          <w:rFonts w:hint="eastAsia" w:eastAsia="宋体"/>
          <w:lang w:eastAsia="zh-CN"/>
        </w:rPr>
      </w:pPr>
      <w:r>
        <w:rPr>
          <w:rFonts w:hint="eastAsia" w:eastAsia="宋体"/>
          <w:lang w:eastAsia="zh-CN"/>
        </w:rPr>
        <w:t>This use case involves the following view(s):</w:t>
      </w:r>
    </w:p>
    <w:p w14:paraId="60637783"/>
    <w:p w14:paraId="0076D786">
      <w:r>
        <w:t>View -- Profile Information Display  (file: HFM/views/profile.ejs)</w:t>
      </w:r>
    </w:p>
    <w:p w14:paraId="24B3DA68">
      <w:r>
        <w:t>This state displays current personal information (first name, last name, email, phone, date of birth) and default address in read-only cards. It is the starting point before entering edit mode in UC-C05. Each section has an "Edit" button to toggle into edit mode.</w:t>
      </w:r>
    </w:p>
    <w:p w14:paraId="5CAC3472">
      <w:r>
        <w:drawing>
          <wp:inline distT="0" distB="0" distL="114300" distR="114300">
            <wp:extent cx="5474335" cy="3576955"/>
            <wp:effectExtent l="0" t="0" r="12065" b="444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9"/>
                    <a:stretch>
                      <a:fillRect/>
                    </a:stretch>
                  </pic:blipFill>
                  <pic:spPr>
                    <a:xfrm>
                      <a:off x="0" y="0"/>
                      <a:ext cx="5474335" cy="3576955"/>
                    </a:xfrm>
                    <a:prstGeom prst="rect">
                      <a:avLst/>
                    </a:prstGeom>
                    <a:noFill/>
                    <a:ln>
                      <a:noFill/>
                    </a:ln>
                  </pic:spPr>
                </pic:pic>
              </a:graphicData>
            </a:graphic>
          </wp:inline>
        </w:drawing>
      </w:r>
    </w:p>
    <w:p w14:paraId="5751A4BF"/>
    <w:p w14:paraId="399CC130">
      <w:r>
        <w:t>View -- Profile Edit Mode  (file: HFM/views/profile.ejs)</w:t>
      </w:r>
    </w:p>
    <w:p w14:paraId="33868961">
      <w:r>
        <w:t>When edit mode is enabled by clicking Edit, the same page reveals editable fields and save/cancel actions for both personal and address sections. Submitting updates calls profile PUT endpoints (/profile/personal or /profile/address) and refreshes displayed values after successful update.</w:t>
      </w:r>
    </w:p>
    <w:p w14:paraId="5B1BC657">
      <w:r>
        <w:drawing>
          <wp:inline distT="0" distB="0" distL="114300" distR="114300">
            <wp:extent cx="5474335" cy="3453130"/>
            <wp:effectExtent l="0" t="0" r="12065" b="635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0"/>
                    <a:stretch>
                      <a:fillRect/>
                    </a:stretch>
                  </pic:blipFill>
                  <pic:spPr>
                    <a:xfrm>
                      <a:off x="0" y="0"/>
                      <a:ext cx="5474335" cy="3453130"/>
                    </a:xfrm>
                    <a:prstGeom prst="rect">
                      <a:avLst/>
                    </a:prstGeom>
                    <a:noFill/>
                    <a:ln>
                      <a:noFill/>
                    </a:ln>
                  </pic:spPr>
                </pic:pic>
              </a:graphicData>
            </a:graphic>
          </wp:inline>
        </w:drawing>
      </w:r>
    </w:p>
    <w:p w14:paraId="54EC4E43"/>
    <w:p w14:paraId="0458AA92">
      <w:pPr>
        <w:pStyle w:val="4"/>
      </w:pPr>
      <w:r>
        <w:t>Use Case 8 (UC-M01): Add Menu Item</w:t>
      </w:r>
    </w:p>
    <w:p w14:paraId="3B850670">
      <w:pPr>
        <w:pStyle w:val="5"/>
      </w:pPr>
      <w:r>
        <w:t>1. The Route</w:t>
      </w:r>
    </w:p>
    <w:p w14:paraId="291CDEFA">
      <w:r>
        <w:t>Files: HFM/routes/menu.js, HFM/routes/merchant.js</w:t>
      </w:r>
    </w:p>
    <w:p w14:paraId="322F6C09">
      <w:r>
        <w:t>Merchants reach menu management from dashboard routes and operate within a selected restaurant context stored in session. The creation action is handled by POST /api/menu, which is protected by cook-role authorization and restaurant selection checks. The route validates required item inputs, creates a restaurant-scoped menu record tied to the current merchant account, and returns JSON used by the UI to refresh the menu list and display the newly added item.</w:t>
      </w:r>
    </w:p>
    <w:p w14:paraId="276F3FE2">
      <w:pPr>
        <w:pStyle w:val="5"/>
      </w:pPr>
      <w:r>
        <w:t>2. The Controller</w:t>
      </w:r>
    </w:p>
    <w:p w14:paraId="72881516">
      <w:r>
        <w:t>File: HFM/routes/menu.js, HFM/routes/merchant.js  |  Function: router.post('/api/menu'), router.get('/merchant-my-menu')</w:t>
      </w:r>
    </w:p>
    <w:p w14:paraId="006CDBBA">
      <w:r>
        <w:t>The controller is responsible for all business logic. It executes the following steps:</w:t>
      </w:r>
    </w:p>
    <w:p w14:paraId="4133EAA8">
      <w:pPr>
        <w:pStyle w:val="29"/>
        <w:numPr>
          <w:ilvl w:val="0"/>
          <w:numId w:val="13"/>
        </w:numPr>
        <w:bidi w:val="0"/>
        <w:ind w:leftChars="0"/>
      </w:pPr>
      <w:r>
        <w:t>Uses requireCook middleware to enforce cook role and selected restaurant context.</w:t>
      </w:r>
    </w:p>
    <w:p w14:paraId="1CBAB1BA">
      <w:pPr>
        <w:pStyle w:val="29"/>
        <w:numPr>
          <w:ilvl w:val="0"/>
          <w:numId w:val="13"/>
        </w:numPr>
        <w:bidi w:val="0"/>
        <w:ind w:left="360" w:leftChars="0" w:hanging="360" w:firstLineChars="0"/>
      </w:pPr>
      <w:r>
        <w:t>Reads name, price, quantity, category, and description from request payload.</w:t>
      </w:r>
    </w:p>
    <w:p w14:paraId="730F648B">
      <w:pPr>
        <w:pStyle w:val="29"/>
        <w:numPr>
          <w:ilvl w:val="0"/>
          <w:numId w:val="13"/>
        </w:numPr>
        <w:bidi w:val="0"/>
        <w:ind w:left="360" w:leftChars="0" w:hanging="360" w:firstLineChars="0"/>
      </w:pPr>
      <w:r>
        <w:t>Validates required name/price fields before attempting persistence.</w:t>
      </w:r>
    </w:p>
    <w:p w14:paraId="63454181">
      <w:pPr>
        <w:pStyle w:val="29"/>
        <w:numPr>
          <w:ilvl w:val="0"/>
          <w:numId w:val="13"/>
        </w:numPr>
        <w:bidi w:val="0"/>
        <w:ind w:left="360" w:leftChars="0" w:hanging="360" w:firstLineChars="0"/>
      </w:pPr>
      <w:r>
        <w:t>Creates a new MenuItem with merchant userId and session restaurantId ownership binding.</w:t>
      </w:r>
    </w:p>
    <w:p w14:paraId="3A0A366A">
      <w:pPr>
        <w:pStyle w:val="29"/>
        <w:numPr>
          <w:ilvl w:val="0"/>
          <w:numId w:val="13"/>
        </w:numPr>
        <w:bidi w:val="0"/>
        <w:ind w:left="360" w:leftChars="0" w:hanging="360" w:firstLineChars="0"/>
      </w:pPr>
      <w:r>
        <w:t>Returns JSON for front-end refresh; merchant menu fragment endpoint reloads current restaurant items.</w:t>
      </w:r>
    </w:p>
    <w:p w14:paraId="2A8E26B2">
      <w:pPr>
        <w:pStyle w:val="5"/>
      </w:pPr>
      <w:r>
        <w:t>3. The Models</w:t>
      </w:r>
    </w:p>
    <w:p w14:paraId="55D3F2E5">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E92300E">
        <w:tblPrEx>
          <w:tblCellMar>
            <w:top w:w="0" w:type="dxa"/>
            <w:left w:w="108" w:type="dxa"/>
            <w:bottom w:w="0" w:type="dxa"/>
            <w:right w:w="108" w:type="dxa"/>
          </w:tblCellMar>
        </w:tblPrEx>
        <w:tc>
          <w:tcPr>
            <w:tcW w:w="2880" w:type="dxa"/>
          </w:tcPr>
          <w:p w14:paraId="07781337">
            <w:r>
              <w:t>Model</w:t>
            </w:r>
          </w:p>
        </w:tc>
        <w:tc>
          <w:tcPr>
            <w:tcW w:w="2880" w:type="dxa"/>
          </w:tcPr>
          <w:p w14:paraId="4992CAFF">
            <w:r>
              <w:t>Operation</w:t>
            </w:r>
          </w:p>
        </w:tc>
        <w:tc>
          <w:tcPr>
            <w:tcW w:w="2880" w:type="dxa"/>
          </w:tcPr>
          <w:p w14:paraId="1550F51A">
            <w:r>
              <w:t>What Happens</w:t>
            </w:r>
          </w:p>
        </w:tc>
      </w:tr>
      <w:tr w14:paraId="1A26F005">
        <w:tblPrEx>
          <w:tblCellMar>
            <w:top w:w="0" w:type="dxa"/>
            <w:left w:w="108" w:type="dxa"/>
            <w:bottom w:w="0" w:type="dxa"/>
            <w:right w:w="108" w:type="dxa"/>
          </w:tblCellMar>
        </w:tblPrEx>
        <w:tc>
          <w:tcPr>
            <w:tcW w:w="2880" w:type="dxa"/>
          </w:tcPr>
          <w:p w14:paraId="5FBB3E6D">
            <w:r>
              <w:t>MenuItem</w:t>
            </w:r>
          </w:p>
        </w:tc>
        <w:tc>
          <w:tcPr>
            <w:tcW w:w="2880" w:type="dxa"/>
          </w:tcPr>
          <w:p w14:paraId="1D11545D">
            <w:r>
              <w:t>Create/Read</w:t>
            </w:r>
          </w:p>
        </w:tc>
        <w:tc>
          <w:tcPr>
            <w:tcW w:w="2880" w:type="dxa"/>
          </w:tcPr>
          <w:p w14:paraId="696CA265">
            <w:r>
              <w:t>Creates new menu row and reloads menu list fragment.</w:t>
            </w:r>
          </w:p>
        </w:tc>
      </w:tr>
      <w:tr w14:paraId="62516B15">
        <w:tblPrEx>
          <w:tblCellMar>
            <w:top w:w="0" w:type="dxa"/>
            <w:left w:w="108" w:type="dxa"/>
            <w:bottom w:w="0" w:type="dxa"/>
            <w:right w:w="108" w:type="dxa"/>
          </w:tblCellMar>
        </w:tblPrEx>
        <w:tc>
          <w:tcPr>
            <w:tcW w:w="2880" w:type="dxa"/>
          </w:tcPr>
          <w:p w14:paraId="444B7FBE">
            <w:r>
              <w:t>Restaurant</w:t>
            </w:r>
          </w:p>
        </w:tc>
        <w:tc>
          <w:tcPr>
            <w:tcW w:w="2880" w:type="dxa"/>
          </w:tcPr>
          <w:p w14:paraId="6595252B">
            <w:r>
              <w:t>Read</w:t>
            </w:r>
          </w:p>
        </w:tc>
        <w:tc>
          <w:tcPr>
            <w:tcW w:w="2880" w:type="dxa"/>
          </w:tcPr>
          <w:p w14:paraId="65990B20">
            <w:r>
              <w:t>Confirms selected restaurant scope for item ownership.</w:t>
            </w:r>
          </w:p>
        </w:tc>
      </w:tr>
    </w:tbl>
    <w:p w14:paraId="1AB35699">
      <w:pPr>
        <w:pStyle w:val="5"/>
      </w:pPr>
      <w:r>
        <w:t>4. The Views</w:t>
      </w:r>
    </w:p>
    <w:p w14:paraId="177AF2C8">
      <w:pPr>
        <w:rPr>
          <w:rFonts w:hint="eastAsia" w:eastAsia="宋体"/>
          <w:lang w:eastAsia="zh-CN"/>
        </w:rPr>
      </w:pPr>
      <w:r>
        <w:rPr>
          <w:rFonts w:hint="eastAsia" w:eastAsia="宋体"/>
          <w:lang w:eastAsia="zh-CN"/>
        </w:rPr>
        <w:t>This use case involves the following view(s):</w:t>
      </w:r>
    </w:p>
    <w:p w14:paraId="3F48E532"/>
    <w:p w14:paraId="4D42A3A2">
      <w:r>
        <w:t>View -- Merchant Dashboard - Restaurant and Tab Selection  (file: HFM/views/merchant-dashboard.ejs)</w:t>
      </w:r>
    </w:p>
    <w:p w14:paraId="3F3014A2">
      <w:r>
        <w:t>Merchant starts at the dashboard where they can select a restaurant to manage. Once a restaurant is selected, tabs appear for My Menu, Current Orders, Completed Orders, and other sections. The merchant clicks the "My Menu" tab to enter the menu management workspace. This is the entry point for UC-M01.</w:t>
      </w:r>
    </w:p>
    <w:p w14:paraId="7E0347FF">
      <w:r>
        <w:drawing>
          <wp:inline distT="0" distB="0" distL="114300" distR="114300">
            <wp:extent cx="5472430" cy="2965450"/>
            <wp:effectExtent l="0" t="0" r="13970" b="635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1"/>
                    <a:stretch>
                      <a:fillRect/>
                    </a:stretch>
                  </pic:blipFill>
                  <pic:spPr>
                    <a:xfrm>
                      <a:off x="0" y="0"/>
                      <a:ext cx="5472430" cy="2965450"/>
                    </a:xfrm>
                    <a:prstGeom prst="rect">
                      <a:avLst/>
                    </a:prstGeom>
                    <a:noFill/>
                    <a:ln>
                      <a:noFill/>
                    </a:ln>
                  </pic:spPr>
                </pic:pic>
              </a:graphicData>
            </a:graphic>
          </wp:inline>
        </w:drawing>
      </w:r>
    </w:p>
    <w:p w14:paraId="2D2D27D1"/>
    <w:p w14:paraId="59C5A6BA">
      <w:r>
        <w:t>View -- My Menu Item List with Add Control  (file: HFM/views/merchant-my-menu.ejs)</w:t>
      </w:r>
    </w:p>
    <w:p w14:paraId="3A7E29DC">
      <w:r>
        <w:t>The My Menu view displays a list of existing menu items for the selected restaurant in a table or card format, showing name, price, quantity, category, and description. An "Add New Item" button or modal trigger is available. The view supports adding, editing, and deleting items.</w:t>
      </w:r>
    </w:p>
    <w:p w14:paraId="4BD44782">
      <w:r>
        <w:drawing>
          <wp:inline distT="0" distB="0" distL="114300" distR="114300">
            <wp:extent cx="5472430" cy="2965450"/>
            <wp:effectExtent l="0" t="0" r="13970" b="635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2"/>
                    <a:stretch>
                      <a:fillRect/>
                    </a:stretch>
                  </pic:blipFill>
                  <pic:spPr>
                    <a:xfrm>
                      <a:off x="0" y="0"/>
                      <a:ext cx="5472430" cy="2965450"/>
                    </a:xfrm>
                    <a:prstGeom prst="rect">
                      <a:avLst/>
                    </a:prstGeom>
                    <a:noFill/>
                    <a:ln>
                      <a:noFill/>
                    </a:ln>
                  </pic:spPr>
                </pic:pic>
              </a:graphicData>
            </a:graphic>
          </wp:inline>
        </w:drawing>
      </w:r>
    </w:p>
    <w:p w14:paraId="1AECE013"/>
    <w:p w14:paraId="431CAFA7">
      <w:r>
        <w:t>View -- Add Menu Item Modal Form  (file: HFM/views/merchant-my-menu.ejs)</w:t>
      </w:r>
    </w:p>
    <w:p w14:paraId="2A7DAF97">
      <w:r>
        <w:t>The Add Item modal form captures name, price, quantity, category, and description fields for a new menu item. The form includes validation for required fields. Clicking Save triggers POST /api/menu and refreshes the menu list to display the newly created item.</w:t>
      </w:r>
    </w:p>
    <w:p w14:paraId="13E269A0">
      <w:r>
        <w:drawing>
          <wp:inline distT="0" distB="0" distL="114300" distR="114300">
            <wp:extent cx="5472430" cy="2965450"/>
            <wp:effectExtent l="0" t="0" r="13970" b="635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3"/>
                    <a:stretch>
                      <a:fillRect/>
                    </a:stretch>
                  </pic:blipFill>
                  <pic:spPr>
                    <a:xfrm>
                      <a:off x="0" y="0"/>
                      <a:ext cx="5472430" cy="2965450"/>
                    </a:xfrm>
                    <a:prstGeom prst="rect">
                      <a:avLst/>
                    </a:prstGeom>
                    <a:noFill/>
                    <a:ln>
                      <a:noFill/>
                    </a:ln>
                  </pic:spPr>
                </pic:pic>
              </a:graphicData>
            </a:graphic>
          </wp:inline>
        </w:drawing>
      </w:r>
    </w:p>
    <w:p w14:paraId="423A606A"/>
    <w:p w14:paraId="01DF1C1E">
      <w:pPr>
        <w:pStyle w:val="4"/>
      </w:pPr>
      <w:r>
        <w:t>Use Case 9 (UC-M02): Delete Menu Item</w:t>
      </w:r>
    </w:p>
    <w:p w14:paraId="785F90DA">
      <w:pPr>
        <w:pStyle w:val="5"/>
      </w:pPr>
      <w:r>
        <w:t>1. The Route</w:t>
      </w:r>
    </w:p>
    <w:p w14:paraId="71F7B216">
      <w:r>
        <w:t>Files: HFM/routes/menu.js, HFM/views/merchant-my-menu.ejs</w:t>
      </w:r>
    </w:p>
    <w:p w14:paraId="4FB46330">
      <w:r>
        <w:t>Deleting a menu item is triggered from the merchant menu UI and sent to DELETE /api/menu/:id. The route is protected by cook-role middleware and selected-restaurant context, then performs a scoped lookup using both item id and current restaurant id. If the item exists in scope, it is deleted and a success JSON response is returned; otherwise, the route returns a not-found response to prevent invalid or cross-scope deletion.</w:t>
      </w:r>
    </w:p>
    <w:p w14:paraId="29BB5FEB">
      <w:pPr>
        <w:pStyle w:val="5"/>
      </w:pPr>
      <w:r>
        <w:t>2. The Controller</w:t>
      </w:r>
    </w:p>
    <w:p w14:paraId="035B0B09">
      <w:r>
        <w:t>File: HFM/routes/menu.js  |  Function: router.delete('/api/menu/:id')</w:t>
      </w:r>
    </w:p>
    <w:p w14:paraId="16C76AC6">
      <w:r>
        <w:t>The controller is responsible for all business logic. It executes the following steps:</w:t>
      </w:r>
    </w:p>
    <w:p w14:paraId="0363AE97">
      <w:pPr>
        <w:pStyle w:val="29"/>
        <w:numPr>
          <w:ilvl w:val="0"/>
          <w:numId w:val="14"/>
        </w:numPr>
        <w:bidi w:val="0"/>
        <w:ind w:leftChars="0"/>
      </w:pPr>
      <w:r>
        <w:t>Applies requireCook authorization and selected restaurant precondition.</w:t>
      </w:r>
    </w:p>
    <w:p w14:paraId="6C3E0F48">
      <w:pPr>
        <w:pStyle w:val="29"/>
        <w:numPr>
          <w:ilvl w:val="0"/>
          <w:numId w:val="14"/>
        </w:numPr>
        <w:bidi w:val="0"/>
        <w:ind w:left="360" w:leftChars="0" w:hanging="360" w:firstLineChars="0"/>
      </w:pPr>
      <w:r>
        <w:t>Finds target MenuItem by both id and session restaurantId scope.</w:t>
      </w:r>
    </w:p>
    <w:p w14:paraId="4F1A75B9">
      <w:pPr>
        <w:pStyle w:val="29"/>
        <w:numPr>
          <w:ilvl w:val="0"/>
          <w:numId w:val="14"/>
        </w:numPr>
        <w:bidi w:val="0"/>
        <w:ind w:left="360" w:leftChars="0" w:hanging="360" w:firstLineChars="0"/>
      </w:pPr>
      <w:r>
        <w:t>Returns 404 if item is not found in the selected restaurant scope.</w:t>
      </w:r>
    </w:p>
    <w:p w14:paraId="3230ABC5">
      <w:pPr>
        <w:pStyle w:val="29"/>
        <w:numPr>
          <w:ilvl w:val="0"/>
          <w:numId w:val="14"/>
        </w:numPr>
        <w:bidi w:val="0"/>
        <w:ind w:left="360" w:leftChars="0" w:hanging="360" w:firstLineChars="0"/>
      </w:pPr>
      <w:r>
        <w:t>Destroys the scoped menu item and returns success JSON for UI refresh.</w:t>
      </w:r>
    </w:p>
    <w:p w14:paraId="6371581E">
      <w:pPr>
        <w:pStyle w:val="5"/>
      </w:pPr>
      <w:r>
        <w:t>3. The Models</w:t>
      </w:r>
    </w:p>
    <w:p w14:paraId="0A359CA2">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2B4ADD9">
        <w:tc>
          <w:tcPr>
            <w:tcW w:w="2880" w:type="dxa"/>
          </w:tcPr>
          <w:p w14:paraId="70DD591D">
            <w:r>
              <w:t>Model</w:t>
            </w:r>
          </w:p>
        </w:tc>
        <w:tc>
          <w:tcPr>
            <w:tcW w:w="2880" w:type="dxa"/>
          </w:tcPr>
          <w:p w14:paraId="28EEB3FC">
            <w:r>
              <w:t>Operation</w:t>
            </w:r>
          </w:p>
        </w:tc>
        <w:tc>
          <w:tcPr>
            <w:tcW w:w="2880" w:type="dxa"/>
          </w:tcPr>
          <w:p w14:paraId="431E7BDB">
            <w:r>
              <w:t>What Happens</w:t>
            </w:r>
          </w:p>
        </w:tc>
      </w:tr>
      <w:tr w14:paraId="6D441037">
        <w:tblPrEx>
          <w:tblCellMar>
            <w:top w:w="0" w:type="dxa"/>
            <w:left w:w="108" w:type="dxa"/>
            <w:bottom w:w="0" w:type="dxa"/>
            <w:right w:w="108" w:type="dxa"/>
          </w:tblCellMar>
        </w:tblPrEx>
        <w:tc>
          <w:tcPr>
            <w:tcW w:w="2880" w:type="dxa"/>
          </w:tcPr>
          <w:p w14:paraId="6D36A144">
            <w:r>
              <w:t>MenuItem</w:t>
            </w:r>
          </w:p>
        </w:tc>
        <w:tc>
          <w:tcPr>
            <w:tcW w:w="2880" w:type="dxa"/>
          </w:tcPr>
          <w:p w14:paraId="007BE710">
            <w:r>
              <w:t>Read/Delete</w:t>
            </w:r>
          </w:p>
        </w:tc>
        <w:tc>
          <w:tcPr>
            <w:tcW w:w="2880" w:type="dxa"/>
          </w:tcPr>
          <w:p w14:paraId="3E8E738C">
            <w:r>
              <w:t>Finds scoped item record and permanently removes it.</w:t>
            </w:r>
          </w:p>
        </w:tc>
      </w:tr>
      <w:tr w14:paraId="31D529D5">
        <w:tblPrEx>
          <w:tblCellMar>
            <w:top w:w="0" w:type="dxa"/>
            <w:left w:w="108" w:type="dxa"/>
            <w:bottom w:w="0" w:type="dxa"/>
            <w:right w:w="108" w:type="dxa"/>
          </w:tblCellMar>
        </w:tblPrEx>
        <w:tc>
          <w:tcPr>
            <w:tcW w:w="2880" w:type="dxa"/>
          </w:tcPr>
          <w:p w14:paraId="26E6A9F4">
            <w:r>
              <w:t>Restaurant</w:t>
            </w:r>
          </w:p>
        </w:tc>
        <w:tc>
          <w:tcPr>
            <w:tcW w:w="2880" w:type="dxa"/>
          </w:tcPr>
          <w:p w14:paraId="489B670D">
            <w:r>
              <w:t>Read</w:t>
            </w:r>
          </w:p>
        </w:tc>
        <w:tc>
          <w:tcPr>
            <w:tcW w:w="2880" w:type="dxa"/>
          </w:tcPr>
          <w:p w14:paraId="255BC011">
            <w:r>
              <w:t>Provides session scope constraint for safe deletion.</w:t>
            </w:r>
          </w:p>
        </w:tc>
      </w:tr>
    </w:tbl>
    <w:p w14:paraId="10329FDD">
      <w:pPr>
        <w:pStyle w:val="5"/>
      </w:pPr>
      <w:r>
        <w:t>4. The Views</w:t>
      </w:r>
    </w:p>
    <w:p w14:paraId="6D84903B">
      <w:pPr>
        <w:rPr>
          <w:rFonts w:hint="eastAsia" w:eastAsia="宋体"/>
          <w:lang w:eastAsia="zh-CN"/>
        </w:rPr>
      </w:pPr>
      <w:r>
        <w:rPr>
          <w:rFonts w:hint="eastAsia" w:eastAsia="宋体"/>
          <w:lang w:eastAsia="zh-CN"/>
        </w:rPr>
        <w:t>This use case involves the following view(s):</w:t>
      </w:r>
    </w:p>
    <w:p w14:paraId="793CCEB8"/>
    <w:p w14:paraId="689D619C">
      <w:r>
        <w:t>View -- My Menu List with Delete Trigger  (file: HFM/views/merchant-my-menu.ejs)</w:t>
      </w:r>
    </w:p>
    <w:p w14:paraId="5C39A0C2">
      <w:r>
        <w:t>The merchant sees existing menu items in a list/table view. Each item row displays name, price, quantity, category, and description. Each row includes a delete button or icon (trash icon, "Delete" link). Clicking the delete button triggers the DELETE /api/menu/:id action for UC-M02.</w:t>
      </w:r>
    </w:p>
    <w:p w14:paraId="196B5448">
      <w:r>
        <w:drawing>
          <wp:inline distT="0" distB="0" distL="114300" distR="114300">
            <wp:extent cx="5472430" cy="2965450"/>
            <wp:effectExtent l="0" t="0" r="13970" b="635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4"/>
                    <a:stretch>
                      <a:fillRect/>
                    </a:stretch>
                  </pic:blipFill>
                  <pic:spPr>
                    <a:xfrm>
                      <a:off x="0" y="0"/>
                      <a:ext cx="5472430" cy="2965450"/>
                    </a:xfrm>
                    <a:prstGeom prst="rect">
                      <a:avLst/>
                    </a:prstGeom>
                    <a:noFill/>
                    <a:ln>
                      <a:noFill/>
                    </a:ln>
                  </pic:spPr>
                </pic:pic>
              </a:graphicData>
            </a:graphic>
          </wp:inline>
        </w:drawing>
      </w:r>
    </w:p>
    <w:p w14:paraId="60F77CFA"/>
    <w:p w14:paraId="45DB3379">
      <w:r>
        <w:t>View -- My Menu List After Deletion  (file: HFM/views/merchant-my-menu.ejs)</w:t>
      </w:r>
    </w:p>
    <w:p w14:paraId="5120D5EE">
      <w:r>
        <w:t>After successful DELETE /api/menu/:id, the menu fragment refreshes automatically via JavaScript. The deleted item no longer appears in the list, and the menu count is recalculated and updated. This confirms delete completion.</w:t>
      </w:r>
    </w:p>
    <w:p w14:paraId="3BBC4FBD"/>
    <w:p w14:paraId="505D6688">
      <w:r>
        <w:drawing>
          <wp:inline distT="0" distB="0" distL="114300" distR="114300">
            <wp:extent cx="5472430" cy="2965450"/>
            <wp:effectExtent l="0" t="0" r="13970" b="635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2"/>
                    <a:stretch>
                      <a:fillRect/>
                    </a:stretch>
                  </pic:blipFill>
                  <pic:spPr>
                    <a:xfrm>
                      <a:off x="0" y="0"/>
                      <a:ext cx="5472430" cy="2965450"/>
                    </a:xfrm>
                    <a:prstGeom prst="rect">
                      <a:avLst/>
                    </a:prstGeom>
                    <a:noFill/>
                    <a:ln>
                      <a:noFill/>
                    </a:ln>
                  </pic:spPr>
                </pic:pic>
              </a:graphicData>
            </a:graphic>
          </wp:inline>
        </w:drawing>
      </w:r>
    </w:p>
    <w:p w14:paraId="5011A3B6"/>
    <w:p w14:paraId="648DC4EB">
      <w:pPr>
        <w:pStyle w:val="4"/>
      </w:pPr>
      <w:r>
        <w:t>Use Case 10 (UC-M03): Edit Item</w:t>
      </w:r>
    </w:p>
    <w:p w14:paraId="0CA4586A">
      <w:pPr>
        <w:pStyle w:val="5"/>
      </w:pPr>
      <w:r>
        <w:t>1. The Route</w:t>
      </w:r>
    </w:p>
    <w:p w14:paraId="69A3A148">
      <w:r>
        <w:t>Files: HFM/routes/menu.js, HFM/views/merchant-my-menu.ejs</w:t>
      </w:r>
    </w:p>
    <w:p w14:paraId="10D45AAD">
      <w:r>
        <w:t>Item editing is submitted to PUT /api/menu/:id from the merchant menu interface. The route first enforces cook authorization and current restaurant selection, then loads the target row within that restaurant scope. Incoming editable fields (name, price, quantity, category, description) are conditionally applied, persisted, and returned as JSON so the front-end can re-render the updated item values in place.</w:t>
      </w:r>
    </w:p>
    <w:p w14:paraId="6F75A125">
      <w:pPr>
        <w:pStyle w:val="5"/>
      </w:pPr>
      <w:r>
        <w:t>2. The Controller</w:t>
      </w:r>
    </w:p>
    <w:p w14:paraId="54BE6D0E">
      <w:r>
        <w:t>File: HFM/routes/menu.js  |  Function: router.put('/api/menu/:id')</w:t>
      </w:r>
    </w:p>
    <w:p w14:paraId="68FDB52F">
      <w:r>
        <w:t>The controller is responsible for all business logic. It executes the following steps:</w:t>
      </w:r>
    </w:p>
    <w:p w14:paraId="42A1A5D8">
      <w:pPr>
        <w:pStyle w:val="29"/>
        <w:numPr>
          <w:ilvl w:val="0"/>
          <w:numId w:val="15"/>
        </w:numPr>
        <w:bidi w:val="0"/>
        <w:ind w:leftChars="0"/>
      </w:pPr>
      <w:r>
        <w:t>Applies requireCook authorization and selected restaurant precondition.</w:t>
      </w:r>
    </w:p>
    <w:p w14:paraId="541F55D3">
      <w:pPr>
        <w:pStyle w:val="29"/>
        <w:numPr>
          <w:ilvl w:val="0"/>
          <w:numId w:val="15"/>
        </w:numPr>
        <w:bidi w:val="0"/>
        <w:ind w:left="360" w:leftChars="0" w:hanging="360" w:firstLineChars="0"/>
      </w:pPr>
      <w:r>
        <w:t>Loads the menu record by id + restaurant scope to prevent cross-restaurant updates.</w:t>
      </w:r>
    </w:p>
    <w:p w14:paraId="760DFC51">
      <w:pPr>
        <w:pStyle w:val="29"/>
        <w:numPr>
          <w:ilvl w:val="0"/>
          <w:numId w:val="15"/>
        </w:numPr>
        <w:bidi w:val="0"/>
        <w:ind w:left="360" w:leftChars="0" w:hanging="360" w:firstLineChars="0"/>
      </w:pPr>
      <w:r>
        <w:t>Maps optional payload fields (name, price, quantity, category, description) to model properties.</w:t>
      </w:r>
    </w:p>
    <w:p w14:paraId="5E69F99D">
      <w:pPr>
        <w:pStyle w:val="29"/>
        <w:numPr>
          <w:ilvl w:val="0"/>
          <w:numId w:val="15"/>
        </w:numPr>
        <w:bidi w:val="0"/>
        <w:ind w:left="360" w:leftChars="0" w:hanging="360" w:firstLineChars="0"/>
      </w:pPr>
      <w:r>
        <w:t>Persists the updated item and returns the updated JSON object to the front-end.</w:t>
      </w:r>
    </w:p>
    <w:p w14:paraId="05FC68F1">
      <w:pPr>
        <w:pStyle w:val="5"/>
      </w:pPr>
      <w:r>
        <w:t>3. The Models</w:t>
      </w:r>
    </w:p>
    <w:p w14:paraId="16655542">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65289EB">
        <w:tblPrEx>
          <w:tblCellMar>
            <w:top w:w="0" w:type="dxa"/>
            <w:left w:w="108" w:type="dxa"/>
            <w:bottom w:w="0" w:type="dxa"/>
            <w:right w:w="108" w:type="dxa"/>
          </w:tblCellMar>
        </w:tblPrEx>
        <w:tc>
          <w:tcPr>
            <w:tcW w:w="2880" w:type="dxa"/>
          </w:tcPr>
          <w:p w14:paraId="2EECEA43">
            <w:r>
              <w:t>Model</w:t>
            </w:r>
          </w:p>
        </w:tc>
        <w:tc>
          <w:tcPr>
            <w:tcW w:w="2880" w:type="dxa"/>
          </w:tcPr>
          <w:p w14:paraId="77932993">
            <w:r>
              <w:t>Operation</w:t>
            </w:r>
          </w:p>
        </w:tc>
        <w:tc>
          <w:tcPr>
            <w:tcW w:w="2880" w:type="dxa"/>
          </w:tcPr>
          <w:p w14:paraId="4CEFE8FB">
            <w:r>
              <w:t>What Happens</w:t>
            </w:r>
          </w:p>
        </w:tc>
      </w:tr>
      <w:tr w14:paraId="33AC9818">
        <w:tblPrEx>
          <w:tblCellMar>
            <w:top w:w="0" w:type="dxa"/>
            <w:left w:w="108" w:type="dxa"/>
            <w:bottom w:w="0" w:type="dxa"/>
            <w:right w:w="108" w:type="dxa"/>
          </w:tblCellMar>
        </w:tblPrEx>
        <w:tc>
          <w:tcPr>
            <w:tcW w:w="2880" w:type="dxa"/>
          </w:tcPr>
          <w:p w14:paraId="53AC0374">
            <w:r>
              <w:t>MenuItem</w:t>
            </w:r>
          </w:p>
        </w:tc>
        <w:tc>
          <w:tcPr>
            <w:tcW w:w="2880" w:type="dxa"/>
          </w:tcPr>
          <w:p w14:paraId="7806349A">
            <w:r>
              <w:t>Read/Update</w:t>
            </w:r>
          </w:p>
        </w:tc>
        <w:tc>
          <w:tcPr>
            <w:tcW w:w="2880" w:type="dxa"/>
          </w:tcPr>
          <w:p w14:paraId="02C95397">
            <w:r>
              <w:t>Loads selected item and writes edited fields.</w:t>
            </w:r>
          </w:p>
        </w:tc>
      </w:tr>
      <w:tr w14:paraId="39E38B1F">
        <w:tblPrEx>
          <w:tblCellMar>
            <w:top w:w="0" w:type="dxa"/>
            <w:left w:w="108" w:type="dxa"/>
            <w:bottom w:w="0" w:type="dxa"/>
            <w:right w:w="108" w:type="dxa"/>
          </w:tblCellMar>
        </w:tblPrEx>
        <w:tc>
          <w:tcPr>
            <w:tcW w:w="2880" w:type="dxa"/>
          </w:tcPr>
          <w:p w14:paraId="76BF3D40">
            <w:r>
              <w:t>Restaurant</w:t>
            </w:r>
          </w:p>
        </w:tc>
        <w:tc>
          <w:tcPr>
            <w:tcW w:w="2880" w:type="dxa"/>
          </w:tcPr>
          <w:p w14:paraId="30752BEB">
            <w:r>
              <w:t>Read</w:t>
            </w:r>
          </w:p>
        </w:tc>
        <w:tc>
          <w:tcPr>
            <w:tcW w:w="2880" w:type="dxa"/>
          </w:tcPr>
          <w:p w14:paraId="4AB06402">
            <w:r>
              <w:t>Enforces same-restaurant ownership during updates.</w:t>
            </w:r>
          </w:p>
        </w:tc>
      </w:tr>
    </w:tbl>
    <w:p w14:paraId="52B936D8">
      <w:pPr>
        <w:pStyle w:val="5"/>
      </w:pPr>
      <w:r>
        <w:t>4. The Views</w:t>
      </w:r>
    </w:p>
    <w:p w14:paraId="09C4B0EC">
      <w:pPr>
        <w:rPr>
          <w:rFonts w:hint="eastAsia" w:eastAsia="宋体"/>
          <w:lang w:eastAsia="zh-CN"/>
        </w:rPr>
      </w:pPr>
      <w:r>
        <w:rPr>
          <w:rFonts w:hint="eastAsia" w:eastAsia="宋体"/>
          <w:lang w:eastAsia="zh-CN"/>
        </w:rPr>
        <w:t>This use case involves the following view(s):</w:t>
      </w:r>
    </w:p>
    <w:p w14:paraId="254CCD8C"/>
    <w:p w14:paraId="010C4F8A">
      <w:r>
        <w:t>View -- My Menu List with Edit Trigger  (file: HFM/views/merchant-my-menu.ejs)</w:t>
      </w:r>
    </w:p>
    <w:p w14:paraId="455D9B16">
      <w:r>
        <w:t>The merchant views the menu item list where each row shows name, price, quantity, category, and description. Each row includes an edit button or icon. Clicking edit opens the edit modal prefilled with the item's current values.</w:t>
      </w:r>
    </w:p>
    <w:p w14:paraId="6078FFB0">
      <w:r>
        <w:drawing>
          <wp:inline distT="0" distB="0" distL="114300" distR="114300">
            <wp:extent cx="5472430" cy="2965450"/>
            <wp:effectExtent l="0" t="0" r="13970" b="635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25"/>
                    <a:stretch>
                      <a:fillRect/>
                    </a:stretch>
                  </pic:blipFill>
                  <pic:spPr>
                    <a:xfrm>
                      <a:off x="0" y="0"/>
                      <a:ext cx="5472430" cy="2965450"/>
                    </a:xfrm>
                    <a:prstGeom prst="rect">
                      <a:avLst/>
                    </a:prstGeom>
                    <a:noFill/>
                    <a:ln>
                      <a:noFill/>
                    </a:ln>
                  </pic:spPr>
                </pic:pic>
              </a:graphicData>
            </a:graphic>
          </wp:inline>
        </w:drawing>
      </w:r>
    </w:p>
    <w:p w14:paraId="43EFEBE7"/>
    <w:p w14:paraId="6847B35A">
      <w:r>
        <w:t>View -- Edit Menu Item Modal Form (Prefilled)  (file: HFM/views/merchant-my-menu.ejs)</w:t>
      </w:r>
    </w:p>
    <w:p w14:paraId="34D3DEFC">
      <w:r>
        <w:t>The edit modal opens with all fields (name, price, quantity, category, description) prefilled with the item's current values. The merchant can modify any field. Clicking Save triggers PUT /api/menu/:id and refreshes the menu list with updated values.</w:t>
      </w:r>
    </w:p>
    <w:p w14:paraId="247509C6">
      <w:r>
        <w:drawing>
          <wp:inline distT="0" distB="0" distL="114300" distR="114300">
            <wp:extent cx="5472430" cy="2965450"/>
            <wp:effectExtent l="0" t="0" r="13970" b="635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26"/>
                    <a:stretch>
                      <a:fillRect/>
                    </a:stretch>
                  </pic:blipFill>
                  <pic:spPr>
                    <a:xfrm>
                      <a:off x="0" y="0"/>
                      <a:ext cx="5472430" cy="2965450"/>
                    </a:xfrm>
                    <a:prstGeom prst="rect">
                      <a:avLst/>
                    </a:prstGeom>
                    <a:noFill/>
                    <a:ln>
                      <a:noFill/>
                    </a:ln>
                  </pic:spPr>
                </pic:pic>
              </a:graphicData>
            </a:graphic>
          </wp:inline>
        </w:drawing>
      </w:r>
    </w:p>
    <w:p w14:paraId="742CF361"/>
    <w:p w14:paraId="4367FF6A">
      <w:r>
        <w:t>View -- My Menu List After Update  (file: HFM/views/merchant-my-menu.ejs)</w:t>
      </w:r>
    </w:p>
    <w:p w14:paraId="6084866C">
      <w:r>
        <w:t>After PUT /api/menu/:id succeeds, the menu fragment refreshes automatically via JavaScript. The updated item values (name, price, category, quantity) appear in the refreshed list, confirming the update completion.</w:t>
      </w:r>
    </w:p>
    <w:p w14:paraId="130BD62C">
      <w:r>
        <w:drawing>
          <wp:inline distT="0" distB="0" distL="114300" distR="114300">
            <wp:extent cx="5472430" cy="2965450"/>
            <wp:effectExtent l="0" t="0" r="13970" b="635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27"/>
                    <a:stretch>
                      <a:fillRect/>
                    </a:stretch>
                  </pic:blipFill>
                  <pic:spPr>
                    <a:xfrm>
                      <a:off x="0" y="0"/>
                      <a:ext cx="5472430" cy="2965450"/>
                    </a:xfrm>
                    <a:prstGeom prst="rect">
                      <a:avLst/>
                    </a:prstGeom>
                    <a:noFill/>
                    <a:ln>
                      <a:noFill/>
                    </a:ln>
                  </pic:spPr>
                </pic:pic>
              </a:graphicData>
            </a:graphic>
          </wp:inline>
        </w:drawing>
      </w:r>
    </w:p>
    <w:p w14:paraId="007698D7"/>
    <w:p w14:paraId="62CE1820"/>
    <w:p w14:paraId="3DFEA37C">
      <w:pPr>
        <w:pStyle w:val="4"/>
      </w:pPr>
      <w:r>
        <w:t>Use Case 1</w:t>
      </w:r>
      <w:r>
        <w:rPr>
          <w:rFonts w:hint="eastAsia" w:eastAsia="宋体"/>
          <w:lang w:val="en-US" w:eastAsia="zh-CN"/>
        </w:rPr>
        <w:t>1</w:t>
      </w:r>
      <w:r>
        <w:t xml:space="preserve"> (UC-M0</w:t>
      </w:r>
      <w:r>
        <w:rPr>
          <w:rFonts w:hint="eastAsia" w:eastAsia="宋体"/>
          <w:lang w:val="en-US" w:eastAsia="zh-CN"/>
        </w:rPr>
        <w:t>4</w:t>
      </w:r>
      <w:r>
        <w:t>): View Reports</w:t>
      </w:r>
    </w:p>
    <w:p w14:paraId="6B9ED102">
      <w:pPr>
        <w:pStyle w:val="5"/>
      </w:pPr>
      <w:r>
        <w:t>1. The Route</w:t>
      </w:r>
    </w:p>
    <w:p w14:paraId="537515EC">
      <w:r>
        <w:t>Files: HFM/views/merchant-reports.html, HFM/routes/merchant.js</w:t>
      </w:r>
    </w:p>
    <w:p w14:paraId="0E66068B">
      <w:r>
        <w:t>Reporting data is exposed through GET /merchant-completed-orders for the selected merchant restaurant. After authorization and restaurant-context checks, the route loads delivered orders in reverse chronological order and enriches each order with its line items. The resulting dataset is rendered as the completed-orders report view used by merchants to inspect historical performance, while advanced aggregated report APIs remain outside the current route implementation.</w:t>
      </w:r>
    </w:p>
    <w:p w14:paraId="3E29E38C">
      <w:pPr>
        <w:pStyle w:val="5"/>
      </w:pPr>
      <w:r>
        <w:t>2. The Controller</w:t>
      </w:r>
    </w:p>
    <w:p w14:paraId="496D3828">
      <w:r>
        <w:t>File: HFM/routes/merchant.js  |  Function: router.get('/merchant-completed-orders')</w:t>
      </w:r>
    </w:p>
    <w:p w14:paraId="6F3A8869">
      <w:r>
        <w:t>The controller is responsible for all business logic. It executes the following steps:</w:t>
      </w:r>
    </w:p>
    <w:p w14:paraId="73A48187">
      <w:pPr>
        <w:pStyle w:val="29"/>
        <w:numPr>
          <w:ilvl w:val="0"/>
          <w:numId w:val="16"/>
        </w:numPr>
        <w:bidi w:val="0"/>
        <w:ind w:leftChars="0"/>
      </w:pPr>
      <w:r>
        <w:t>Applies requireCook middleware and validates selected restaurant from session context.</w:t>
      </w:r>
    </w:p>
    <w:p w14:paraId="3C27D9B8">
      <w:pPr>
        <w:pStyle w:val="29"/>
        <w:numPr>
          <w:ilvl w:val="0"/>
          <w:numId w:val="16"/>
        </w:numPr>
        <w:bidi w:val="0"/>
        <w:ind w:left="360" w:leftChars="0" w:hanging="360" w:firstLineChars="0"/>
      </w:pPr>
      <w:r>
        <w:t>Queries delivered orders for the selected restaurant in descending createdAt order.</w:t>
      </w:r>
    </w:p>
    <w:p w14:paraId="140B65E1">
      <w:pPr>
        <w:pStyle w:val="29"/>
        <w:numPr>
          <w:ilvl w:val="0"/>
          <w:numId w:val="16"/>
        </w:numPr>
        <w:bidi w:val="0"/>
        <w:ind w:left="360" w:leftChars="0" w:hanging="360" w:firstLineChars="0"/>
      </w:pPr>
      <w:r>
        <w:t>Loads line items for each completed order and merges detail payload for reporting display.</w:t>
      </w:r>
    </w:p>
    <w:p w14:paraId="28B287A0">
      <w:pPr>
        <w:pStyle w:val="29"/>
        <w:numPr>
          <w:ilvl w:val="0"/>
          <w:numId w:val="16"/>
        </w:numPr>
        <w:bidi w:val="0"/>
        <w:ind w:left="360" w:leftChars="0" w:hanging="360" w:firstLineChars="0"/>
      </w:pPr>
      <w:r>
        <w:t>Renders merchant-completed-orders fragment as the implemented reporting data view.</w:t>
      </w:r>
    </w:p>
    <w:p w14:paraId="4251B9CB">
      <w:pPr>
        <w:pStyle w:val="5"/>
      </w:pPr>
      <w:r>
        <w:t>3. The Models</w:t>
      </w:r>
    </w:p>
    <w:p w14:paraId="094BAAFC">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94477D3">
        <w:tblPrEx>
          <w:tblCellMar>
            <w:top w:w="0" w:type="dxa"/>
            <w:left w:w="108" w:type="dxa"/>
            <w:bottom w:w="0" w:type="dxa"/>
            <w:right w:w="108" w:type="dxa"/>
          </w:tblCellMar>
        </w:tblPrEx>
        <w:tc>
          <w:tcPr>
            <w:tcW w:w="2880" w:type="dxa"/>
          </w:tcPr>
          <w:p w14:paraId="764DAA6C">
            <w:r>
              <w:t>Model</w:t>
            </w:r>
          </w:p>
        </w:tc>
        <w:tc>
          <w:tcPr>
            <w:tcW w:w="2880" w:type="dxa"/>
          </w:tcPr>
          <w:p w14:paraId="3BE985AC">
            <w:r>
              <w:t>Operation</w:t>
            </w:r>
          </w:p>
        </w:tc>
        <w:tc>
          <w:tcPr>
            <w:tcW w:w="2880" w:type="dxa"/>
          </w:tcPr>
          <w:p w14:paraId="2D4D0647">
            <w:r>
              <w:t>What Happens</w:t>
            </w:r>
          </w:p>
        </w:tc>
      </w:tr>
      <w:tr w14:paraId="329E3013">
        <w:tblPrEx>
          <w:tblCellMar>
            <w:top w:w="0" w:type="dxa"/>
            <w:left w:w="108" w:type="dxa"/>
            <w:bottom w:w="0" w:type="dxa"/>
            <w:right w:w="108" w:type="dxa"/>
          </w:tblCellMar>
        </w:tblPrEx>
        <w:tc>
          <w:tcPr>
            <w:tcW w:w="2880" w:type="dxa"/>
          </w:tcPr>
          <w:p w14:paraId="06D4F986">
            <w:r>
              <w:t>Order</w:t>
            </w:r>
          </w:p>
        </w:tc>
        <w:tc>
          <w:tcPr>
            <w:tcW w:w="2880" w:type="dxa"/>
          </w:tcPr>
          <w:p w14:paraId="29646943">
            <w:r>
              <w:t>Read</w:t>
            </w:r>
          </w:p>
        </w:tc>
        <w:tc>
          <w:tcPr>
            <w:tcW w:w="2880" w:type="dxa"/>
          </w:tcPr>
          <w:p w14:paraId="6AD70C71">
            <w:r>
              <w:t>Fetches delivered/completed orders for report-oriented review.</w:t>
            </w:r>
          </w:p>
        </w:tc>
      </w:tr>
      <w:tr w14:paraId="5FC73092">
        <w:tblPrEx>
          <w:tblCellMar>
            <w:top w:w="0" w:type="dxa"/>
            <w:left w:w="108" w:type="dxa"/>
            <w:bottom w:w="0" w:type="dxa"/>
            <w:right w:w="108" w:type="dxa"/>
          </w:tblCellMar>
        </w:tblPrEx>
        <w:tc>
          <w:tcPr>
            <w:tcW w:w="2880" w:type="dxa"/>
          </w:tcPr>
          <w:p w14:paraId="16B0A010">
            <w:r>
              <w:t>OrderItem</w:t>
            </w:r>
          </w:p>
        </w:tc>
        <w:tc>
          <w:tcPr>
            <w:tcW w:w="2880" w:type="dxa"/>
          </w:tcPr>
          <w:p w14:paraId="79EF8BC7">
            <w:r>
              <w:t>Read</w:t>
            </w:r>
          </w:p>
        </w:tc>
        <w:tc>
          <w:tcPr>
            <w:tcW w:w="2880" w:type="dxa"/>
          </w:tcPr>
          <w:p w14:paraId="0FC64C3E">
            <w:r>
              <w:t>Provides item-level details used in report displays.</w:t>
            </w:r>
          </w:p>
        </w:tc>
      </w:tr>
      <w:tr w14:paraId="20145C7D">
        <w:tblPrEx>
          <w:tblCellMar>
            <w:top w:w="0" w:type="dxa"/>
            <w:left w:w="108" w:type="dxa"/>
            <w:bottom w:w="0" w:type="dxa"/>
            <w:right w:w="108" w:type="dxa"/>
          </w:tblCellMar>
        </w:tblPrEx>
        <w:tc>
          <w:tcPr>
            <w:tcW w:w="2880" w:type="dxa"/>
          </w:tcPr>
          <w:p w14:paraId="1A171E5F">
            <w:r>
              <w:t>Restaurant</w:t>
            </w:r>
          </w:p>
        </w:tc>
        <w:tc>
          <w:tcPr>
            <w:tcW w:w="2880" w:type="dxa"/>
          </w:tcPr>
          <w:p w14:paraId="28F14CDC">
            <w:r>
              <w:t>Read (Scope)</w:t>
            </w:r>
          </w:p>
        </w:tc>
        <w:tc>
          <w:tcPr>
            <w:tcW w:w="2880" w:type="dxa"/>
          </w:tcPr>
          <w:p w14:paraId="76740D0B">
            <w:r>
              <w:t>Ensures report data is restaurant-specific.</w:t>
            </w:r>
          </w:p>
        </w:tc>
      </w:tr>
    </w:tbl>
    <w:p w14:paraId="4780861E">
      <w:pPr>
        <w:pStyle w:val="5"/>
      </w:pPr>
      <w:r>
        <w:t>4. The Views</w:t>
      </w:r>
    </w:p>
    <w:p w14:paraId="5EE8E3D8">
      <w:pPr>
        <w:rPr>
          <w:rFonts w:hint="eastAsia" w:eastAsia="宋体"/>
          <w:lang w:eastAsia="zh-CN"/>
        </w:rPr>
      </w:pPr>
      <w:r>
        <w:rPr>
          <w:rFonts w:hint="eastAsia" w:eastAsia="宋体"/>
          <w:lang w:eastAsia="zh-CN"/>
        </w:rPr>
        <w:t>This use case involves the following view(s):</w:t>
      </w:r>
    </w:p>
    <w:p w14:paraId="1C452B47">
      <w:pPr>
        <w:rPr>
          <w:rFonts w:hint="eastAsia"/>
        </w:rPr>
      </w:pPr>
      <w:r>
        <w:rPr>
          <w:rFonts w:hint="eastAsia"/>
        </w:rPr>
        <w:t>View -- Merchant Dashboard - Current Orders (file: merchant-dashboard.ejs)</w:t>
      </w:r>
    </w:p>
    <w:p w14:paraId="224AD166">
      <w:pPr>
        <w:rPr>
          <w:rFonts w:hint="eastAsia"/>
        </w:rPr>
      </w:pPr>
      <w:r>
        <w:rPr>
          <w:rFonts w:hint="eastAsia"/>
        </w:rPr>
        <w:t>From the merchant dashboard, the merchant can click the Current Orders tab to open the active order queue. This dashboard view acts as the operational entry point for order fulfillment, where the merchant can switch between Current Orders, Completed Orders, and My Menu while staying in the selected restaurant context.</w:t>
      </w:r>
    </w:p>
    <w:p w14:paraId="6FFC7E58">
      <w:pPr>
        <w:rPr>
          <w:rFonts w:hint="eastAsia"/>
        </w:rPr>
      </w:pPr>
      <w:r>
        <w:drawing>
          <wp:inline distT="0" distB="0" distL="114300" distR="114300">
            <wp:extent cx="5472430" cy="2965450"/>
            <wp:effectExtent l="0" t="0" r="13970" b="635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28"/>
                    <a:stretch>
                      <a:fillRect/>
                    </a:stretch>
                  </pic:blipFill>
                  <pic:spPr>
                    <a:xfrm>
                      <a:off x="0" y="0"/>
                      <a:ext cx="5472430" cy="2965450"/>
                    </a:xfrm>
                    <a:prstGeom prst="rect">
                      <a:avLst/>
                    </a:prstGeom>
                    <a:noFill/>
                    <a:ln>
                      <a:noFill/>
                    </a:ln>
                  </pic:spPr>
                </pic:pic>
              </a:graphicData>
            </a:graphic>
          </wp:inline>
        </w:drawing>
      </w:r>
    </w:p>
    <w:p w14:paraId="034AAA2C">
      <w:pPr>
        <w:rPr>
          <w:rFonts w:hint="eastAsia"/>
        </w:rPr>
      </w:pPr>
    </w:p>
    <w:p w14:paraId="3F7CA37C">
      <w:r>
        <w:t>View -- Merchant Dashboard - Completed Orders  (file: HFM/views/merchant-dashboard.ejs)</w:t>
      </w:r>
    </w:p>
    <w:p w14:paraId="10720A66">
      <w:r>
        <w:t>From the merchant dashboard, the merchant can navigate to view completed orders or access reporting features. This implemented view provides delivered-order history and line-item details, which serves as the current reporting data source for UC-M0</w:t>
      </w:r>
      <w:r>
        <w:rPr>
          <w:rFonts w:hint="eastAsia" w:eastAsia="宋体"/>
          <w:lang w:val="en-US" w:eastAsia="zh-CN"/>
        </w:rPr>
        <w:t>4</w:t>
      </w:r>
      <w:r>
        <w:t>. Each completed order card displays order ID, completion date, restaurant name, line items with quantities and prices, and total amounts.</w:t>
      </w:r>
    </w:p>
    <w:p w14:paraId="5829ADD6">
      <w:r>
        <w:drawing>
          <wp:inline distT="0" distB="0" distL="114300" distR="114300">
            <wp:extent cx="5472430" cy="2965450"/>
            <wp:effectExtent l="0" t="0" r="13970" b="635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9"/>
                    <a:stretch>
                      <a:fillRect/>
                    </a:stretch>
                  </pic:blipFill>
                  <pic:spPr>
                    <a:xfrm>
                      <a:off x="0" y="0"/>
                      <a:ext cx="5472430" cy="2965450"/>
                    </a:xfrm>
                    <a:prstGeom prst="rect">
                      <a:avLst/>
                    </a:prstGeom>
                    <a:noFill/>
                    <a:ln>
                      <a:noFill/>
                    </a:ln>
                  </pic:spPr>
                </pic:pic>
              </a:graphicData>
            </a:graphic>
          </wp:inline>
        </w:drawing>
      </w:r>
    </w:p>
    <w:p w14:paraId="69A22BAF"/>
    <w:p w14:paraId="7088F14E">
      <w:pPr>
        <w:pStyle w:val="4"/>
      </w:pPr>
      <w:r>
        <w:t>Use Case 1</w:t>
      </w:r>
      <w:r>
        <w:rPr>
          <w:rFonts w:hint="eastAsia" w:eastAsia="宋体"/>
          <w:lang w:val="en-US" w:eastAsia="zh-CN"/>
        </w:rPr>
        <w:t>2</w:t>
      </w:r>
      <w:r>
        <w:t xml:space="preserve"> (UC-M0</w:t>
      </w:r>
      <w:r>
        <w:rPr>
          <w:rFonts w:hint="eastAsia" w:eastAsia="宋体"/>
          <w:lang w:val="en-US" w:eastAsia="zh-CN"/>
        </w:rPr>
        <w:t>5</w:t>
      </w:r>
      <w:r>
        <w:t>): Edit Restaurant Information</w:t>
      </w:r>
    </w:p>
    <w:p w14:paraId="7B943F59">
      <w:pPr>
        <w:pStyle w:val="5"/>
      </w:pPr>
      <w:r>
        <w:t>1. The Route</w:t>
      </w:r>
    </w:p>
    <w:p w14:paraId="768BC261">
      <w:r>
        <w:t>Files: HFM/routes/merchant.js, HFM/views/merchant-dashboard.ejs</w:t>
      </w:r>
    </w:p>
    <w:p w14:paraId="176087A8">
      <w:r>
        <w:t>Restaurant management is routed through dashboard and restaurant-management endpoints in merchant routes. GET /merchant-dashboard loads owned restaurants and selected-restaurant state, POST /merchant-restaurant creates a new restaurant with normalized tags, and POST /merchant-restaurant/delete removes a selected restaurant after ownership validation. The delete path performs transactional cleanup of related records so the UI can safely return to restaurant selection state.</w:t>
      </w:r>
    </w:p>
    <w:p w14:paraId="40DAFC33">
      <w:pPr>
        <w:pStyle w:val="5"/>
      </w:pPr>
      <w:r>
        <w:t>2. The Controller</w:t>
      </w:r>
    </w:p>
    <w:p w14:paraId="173BB2B0">
      <w:r>
        <w:t>File: HFM/routes/merchant.js  |  Function: router.get('/merchant-dashboard'), router.post('/merchant-restaurant'), router.post('/merchant-restaurant/delete')</w:t>
      </w:r>
    </w:p>
    <w:p w14:paraId="08A39B10">
      <w:r>
        <w:t>The controller is responsible for all business logic. It executes the following steps:</w:t>
      </w:r>
    </w:p>
    <w:p w14:paraId="4958C80C">
      <w:pPr>
        <w:pStyle w:val="29"/>
        <w:numPr>
          <w:ilvl w:val="0"/>
          <w:numId w:val="17"/>
        </w:numPr>
        <w:bidi w:val="0"/>
        <w:ind w:leftChars="0"/>
      </w:pPr>
      <w:r>
        <w:t>Dashboard handler loads all restaurants owned by the logged-in cook and manages selected restaurant state in session.</w:t>
      </w:r>
    </w:p>
    <w:p w14:paraId="75AD3A4F">
      <w:pPr>
        <w:pStyle w:val="29"/>
        <w:numPr>
          <w:ilvl w:val="0"/>
          <w:numId w:val="17"/>
        </w:numPr>
        <w:bidi w:val="0"/>
        <w:ind w:left="360" w:leftChars="0" w:hanging="360" w:firstLineChars="0"/>
      </w:pPr>
      <w:r>
        <w:t>Create-restaurant handler validates required fields, normalizes tag list, creates restaurant, and selects it in session.</w:t>
      </w:r>
    </w:p>
    <w:p w14:paraId="4DBC19D0">
      <w:pPr>
        <w:pStyle w:val="29"/>
        <w:numPr>
          <w:ilvl w:val="0"/>
          <w:numId w:val="17"/>
        </w:numPr>
        <w:bidi w:val="0"/>
        <w:ind w:left="360" w:leftChars="0" w:hanging="360" w:firstLineChars="0"/>
      </w:pPr>
      <w:r>
        <w:t>Delete-restaurant handler verifies ownership of target restaurant before deletion.</w:t>
      </w:r>
    </w:p>
    <w:p w14:paraId="7792182B">
      <w:pPr>
        <w:pStyle w:val="29"/>
        <w:numPr>
          <w:ilvl w:val="0"/>
          <w:numId w:val="17"/>
        </w:numPr>
        <w:bidi w:val="0"/>
        <w:ind w:left="360" w:leftChars="0" w:hanging="360" w:firstLineChars="0"/>
      </w:pPr>
      <w:r>
        <w:t>Executes transactional cascade cleanup: deletes related OrderItem rows, then Orders, then MenuItems, then Restaurant.</w:t>
      </w:r>
    </w:p>
    <w:p w14:paraId="1501FED4">
      <w:pPr>
        <w:pStyle w:val="29"/>
        <w:numPr>
          <w:ilvl w:val="0"/>
          <w:numId w:val="17"/>
        </w:numPr>
        <w:bidi w:val="0"/>
        <w:ind w:left="360" w:leftChars="0" w:hanging="360" w:firstLineChars="0"/>
      </w:pPr>
      <w:r>
        <w:t>Clears session restaurant selection when deleted restaurant was currently selected, then redirects to restaurant picker state.</w:t>
      </w:r>
    </w:p>
    <w:p w14:paraId="0288D473">
      <w:pPr>
        <w:pStyle w:val="5"/>
      </w:pPr>
      <w:r>
        <w:t>3. The Models</w:t>
      </w:r>
    </w:p>
    <w:p w14:paraId="1D12E81B">
      <w:r>
        <w:t>This use case reads from and writes to the following model(s):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FF632B9">
        <w:tblPrEx>
          <w:tblCellMar>
            <w:top w:w="0" w:type="dxa"/>
            <w:left w:w="108" w:type="dxa"/>
            <w:bottom w:w="0" w:type="dxa"/>
            <w:right w:w="108" w:type="dxa"/>
          </w:tblCellMar>
        </w:tblPrEx>
        <w:tc>
          <w:tcPr>
            <w:tcW w:w="2880" w:type="dxa"/>
          </w:tcPr>
          <w:p w14:paraId="6A3F2508">
            <w:r>
              <w:t>Model</w:t>
            </w:r>
          </w:p>
        </w:tc>
        <w:tc>
          <w:tcPr>
            <w:tcW w:w="2880" w:type="dxa"/>
          </w:tcPr>
          <w:p w14:paraId="723DF0F3">
            <w:r>
              <w:t>Operation</w:t>
            </w:r>
          </w:p>
        </w:tc>
        <w:tc>
          <w:tcPr>
            <w:tcW w:w="2880" w:type="dxa"/>
          </w:tcPr>
          <w:p w14:paraId="3087123A">
            <w:r>
              <w:t>What Happens</w:t>
            </w:r>
          </w:p>
        </w:tc>
      </w:tr>
      <w:tr w14:paraId="10EFEB61">
        <w:tblPrEx>
          <w:tblCellMar>
            <w:top w:w="0" w:type="dxa"/>
            <w:left w:w="108" w:type="dxa"/>
            <w:bottom w:w="0" w:type="dxa"/>
            <w:right w:w="108" w:type="dxa"/>
          </w:tblCellMar>
        </w:tblPrEx>
        <w:tc>
          <w:tcPr>
            <w:tcW w:w="2880" w:type="dxa"/>
          </w:tcPr>
          <w:p w14:paraId="467E48BA">
            <w:r>
              <w:t>Restaurant</w:t>
            </w:r>
          </w:p>
        </w:tc>
        <w:tc>
          <w:tcPr>
            <w:tcW w:w="2880" w:type="dxa"/>
          </w:tcPr>
          <w:p w14:paraId="74E97CEA">
            <w:r>
              <w:t>Create/Read/Delete</w:t>
            </w:r>
          </w:p>
        </w:tc>
        <w:tc>
          <w:tcPr>
            <w:tcW w:w="2880" w:type="dxa"/>
          </w:tcPr>
          <w:p w14:paraId="51A120B9">
            <w:r>
              <w:t>Creates stores, lists owned stores, and deletes selected store.</w:t>
            </w:r>
          </w:p>
        </w:tc>
      </w:tr>
      <w:tr w14:paraId="751E717B">
        <w:tblPrEx>
          <w:tblCellMar>
            <w:top w:w="0" w:type="dxa"/>
            <w:left w:w="108" w:type="dxa"/>
            <w:bottom w:w="0" w:type="dxa"/>
            <w:right w:w="108" w:type="dxa"/>
          </w:tblCellMar>
        </w:tblPrEx>
        <w:tc>
          <w:tcPr>
            <w:tcW w:w="2880" w:type="dxa"/>
          </w:tcPr>
          <w:p w14:paraId="5B268FBB">
            <w:r>
              <w:t>MenuItem</w:t>
            </w:r>
          </w:p>
        </w:tc>
        <w:tc>
          <w:tcPr>
            <w:tcW w:w="2880" w:type="dxa"/>
          </w:tcPr>
          <w:p w14:paraId="6E12257E">
            <w:r>
              <w:t>Delete (Cascade)</w:t>
            </w:r>
          </w:p>
        </w:tc>
        <w:tc>
          <w:tcPr>
            <w:tcW w:w="2880" w:type="dxa"/>
          </w:tcPr>
          <w:p w14:paraId="612697B4">
            <w:r>
              <w:t>Removes menu rows when a restaurant is deleted.</w:t>
            </w:r>
          </w:p>
        </w:tc>
      </w:tr>
      <w:tr w14:paraId="0F92E757">
        <w:tblPrEx>
          <w:tblCellMar>
            <w:top w:w="0" w:type="dxa"/>
            <w:left w:w="108" w:type="dxa"/>
            <w:bottom w:w="0" w:type="dxa"/>
            <w:right w:w="108" w:type="dxa"/>
          </w:tblCellMar>
        </w:tblPrEx>
        <w:tc>
          <w:tcPr>
            <w:tcW w:w="2880" w:type="dxa"/>
          </w:tcPr>
          <w:p w14:paraId="7BF36A33">
            <w:r>
              <w:t>Order</w:t>
            </w:r>
          </w:p>
        </w:tc>
        <w:tc>
          <w:tcPr>
            <w:tcW w:w="2880" w:type="dxa"/>
          </w:tcPr>
          <w:p w14:paraId="6A0B3683">
            <w:r>
              <w:t>Delete (Cascade)</w:t>
            </w:r>
          </w:p>
        </w:tc>
        <w:tc>
          <w:tcPr>
            <w:tcW w:w="2880" w:type="dxa"/>
          </w:tcPr>
          <w:p w14:paraId="09A821A8">
            <w:r>
              <w:t>Removes restaurant orders during store deletion flow.</w:t>
            </w:r>
          </w:p>
        </w:tc>
      </w:tr>
      <w:tr w14:paraId="2C162474">
        <w:tblPrEx>
          <w:tblCellMar>
            <w:top w:w="0" w:type="dxa"/>
            <w:left w:w="108" w:type="dxa"/>
            <w:bottom w:w="0" w:type="dxa"/>
            <w:right w:w="108" w:type="dxa"/>
          </w:tblCellMar>
        </w:tblPrEx>
        <w:tc>
          <w:tcPr>
            <w:tcW w:w="2880" w:type="dxa"/>
          </w:tcPr>
          <w:p w14:paraId="3C0F3DC0">
            <w:r>
              <w:t>OrderItem</w:t>
            </w:r>
          </w:p>
        </w:tc>
        <w:tc>
          <w:tcPr>
            <w:tcW w:w="2880" w:type="dxa"/>
          </w:tcPr>
          <w:p w14:paraId="6167524D">
            <w:r>
              <w:t>Delete (Cascade)</w:t>
            </w:r>
          </w:p>
        </w:tc>
        <w:tc>
          <w:tcPr>
            <w:tcW w:w="2880" w:type="dxa"/>
          </w:tcPr>
          <w:p w14:paraId="47DD66AC">
            <w:r>
              <w:t>Removes order-item rows associated with deleted store orders.</w:t>
            </w:r>
          </w:p>
        </w:tc>
      </w:tr>
    </w:tbl>
    <w:p w14:paraId="670F2DE2">
      <w:pPr>
        <w:pStyle w:val="5"/>
      </w:pPr>
      <w:r>
        <w:t>4. The Views</w:t>
      </w:r>
    </w:p>
    <w:p w14:paraId="41A6A512">
      <w:pPr>
        <w:rPr>
          <w:rFonts w:hint="eastAsia" w:eastAsia="宋体"/>
          <w:lang w:eastAsia="zh-CN"/>
        </w:rPr>
      </w:pPr>
      <w:r>
        <w:rPr>
          <w:rFonts w:hint="eastAsia" w:eastAsia="宋体"/>
          <w:lang w:eastAsia="zh-CN"/>
        </w:rPr>
        <w:t>This use case involves the following view(s):</w:t>
      </w:r>
    </w:p>
    <w:p w14:paraId="05588A41"/>
    <w:p w14:paraId="0F37C1E4">
      <w:r>
        <w:t>View -- Restaurant Picker / Setup View  (file: HFM/views/merchant-dashboard.ejs)</w:t>
      </w:r>
    </w:p>
    <w:p w14:paraId="780E77B6">
      <w:r>
        <w:t>This state lets the merchant select an existing restaurant, create a new one with name, address, and tags, or delete a restaurant. The view displays all owned restaurants as selectable cards and includes a form for creating a new restaurant. This is the implemented entry behavior related to UC-M0</w:t>
      </w:r>
      <w:r>
        <w:rPr>
          <w:rFonts w:hint="eastAsia" w:eastAsia="宋体"/>
          <w:lang w:val="en-US" w:eastAsia="zh-CN"/>
        </w:rPr>
        <w:t>5</w:t>
      </w:r>
      <w:r>
        <w:t>.</w:t>
      </w:r>
    </w:p>
    <w:p w14:paraId="14FB7F13">
      <w:r>
        <w:drawing>
          <wp:inline distT="0" distB="0" distL="114300" distR="114300">
            <wp:extent cx="5472430" cy="2965450"/>
            <wp:effectExtent l="0" t="0" r="13970" b="635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8"/>
                    <a:stretch>
                      <a:fillRect/>
                    </a:stretch>
                  </pic:blipFill>
                  <pic:spPr>
                    <a:xfrm>
                      <a:off x="0" y="0"/>
                      <a:ext cx="5472430" cy="2965450"/>
                    </a:xfrm>
                    <a:prstGeom prst="rect">
                      <a:avLst/>
                    </a:prstGeom>
                    <a:noFill/>
                    <a:ln>
                      <a:noFill/>
                    </a:ln>
                  </pic:spPr>
                </pic:pic>
              </a:graphicData>
            </a:graphic>
          </wp:inline>
        </w:drawing>
      </w:r>
    </w:p>
    <w:p w14:paraId="3181A852"/>
    <w:p w14:paraId="7ACD8604">
      <w:r>
        <w:t>View -- Selected Restaurant Header and Controls  (file: HFM/views/merchant-dashboard.ejs)</w:t>
      </w:r>
    </w:p>
    <w:p w14:paraId="24E38419">
      <w:r>
        <w:t>After selecting a restaurant, the dashboard header renders the active restaurant information (name, address, tags). Management controls are displayed including Switch Restaurant button and Delete Restaurant button. This view reflects current read/manage behavior for restaurant info.</w:t>
      </w:r>
    </w:p>
    <w:p w14:paraId="48A2A00F">
      <w:r>
        <w:drawing>
          <wp:inline distT="0" distB="0" distL="114300" distR="114300">
            <wp:extent cx="5472430" cy="2965450"/>
            <wp:effectExtent l="0" t="0" r="13970" b="635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30"/>
                    <a:stretch>
                      <a:fillRect/>
                    </a:stretch>
                  </pic:blipFill>
                  <pic:spPr>
                    <a:xfrm>
                      <a:off x="0" y="0"/>
                      <a:ext cx="5472430" cy="2965450"/>
                    </a:xfrm>
                    <a:prstGeom prst="rect">
                      <a:avLst/>
                    </a:prstGeom>
                    <a:noFill/>
                    <a:ln>
                      <a:noFill/>
                    </a:ln>
                  </pic:spPr>
                </pic:pic>
              </a:graphicData>
            </a:graphic>
          </wp:inline>
        </w:drawing>
      </w:r>
    </w:p>
    <w:p w14:paraId="386E0FDA">
      <w:pPr>
        <w:pStyle w:val="3"/>
      </w:pPr>
    </w:p>
    <w:p w14:paraId="4FD80DA9">
      <w:pPr>
        <w:pStyle w:val="3"/>
      </w:pPr>
      <w:r>
        <w:t>2.2 Section 2: Route / API Table</w:t>
      </w:r>
    </w:p>
    <w:p w14:paraId="3223A892">
      <w:r>
        <w:t>Routes are grouped by feature area for readability. Each table includes method, path, behavior, and authentication/role requirement.</w:t>
      </w:r>
    </w:p>
    <w:p w14:paraId="470877F9">
      <w:pPr>
        <w:pStyle w:val="4"/>
      </w:pPr>
      <w:r>
        <w:t>Core / Utility</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76AD0636">
        <w:tblPrEx>
          <w:tblCellMar>
            <w:top w:w="0" w:type="dxa"/>
            <w:left w:w="108" w:type="dxa"/>
            <w:bottom w:w="0" w:type="dxa"/>
            <w:right w:w="108" w:type="dxa"/>
          </w:tblCellMar>
        </w:tblPrEx>
        <w:tc>
          <w:tcPr>
            <w:tcW w:w="2160" w:type="dxa"/>
          </w:tcPr>
          <w:p w14:paraId="0527581C">
            <w:r>
              <w:t>Method</w:t>
            </w:r>
          </w:p>
        </w:tc>
        <w:tc>
          <w:tcPr>
            <w:tcW w:w="2160" w:type="dxa"/>
          </w:tcPr>
          <w:p w14:paraId="6FAA8105">
            <w:r>
              <w:t>Route</w:t>
            </w:r>
          </w:p>
        </w:tc>
        <w:tc>
          <w:tcPr>
            <w:tcW w:w="2160" w:type="dxa"/>
          </w:tcPr>
          <w:p w14:paraId="2E92EBE0">
            <w:r>
              <w:t>Description</w:t>
            </w:r>
          </w:p>
        </w:tc>
        <w:tc>
          <w:tcPr>
            <w:tcW w:w="2160" w:type="dxa"/>
          </w:tcPr>
          <w:p w14:paraId="749B86DD">
            <w:r>
              <w:t>Auth Required</w:t>
            </w:r>
          </w:p>
        </w:tc>
      </w:tr>
      <w:tr w14:paraId="53B6979C">
        <w:tblPrEx>
          <w:tblCellMar>
            <w:top w:w="0" w:type="dxa"/>
            <w:left w:w="108" w:type="dxa"/>
            <w:bottom w:w="0" w:type="dxa"/>
            <w:right w:w="108" w:type="dxa"/>
          </w:tblCellMar>
        </w:tblPrEx>
        <w:tc>
          <w:tcPr>
            <w:tcW w:w="2160" w:type="dxa"/>
          </w:tcPr>
          <w:p w14:paraId="2667E5E2">
            <w:r>
              <w:t>GET</w:t>
            </w:r>
          </w:p>
        </w:tc>
        <w:tc>
          <w:tcPr>
            <w:tcW w:w="2160" w:type="dxa"/>
          </w:tcPr>
          <w:p w14:paraId="3A412116">
            <w:r>
              <w:t>/</w:t>
            </w:r>
          </w:p>
        </w:tc>
        <w:tc>
          <w:tcPr>
            <w:tcW w:w="2160" w:type="dxa"/>
          </w:tcPr>
          <w:p w14:paraId="72C15AA0">
            <w:r>
              <w:t>Render the landing page.</w:t>
            </w:r>
          </w:p>
        </w:tc>
        <w:tc>
          <w:tcPr>
            <w:tcW w:w="2160" w:type="dxa"/>
          </w:tcPr>
          <w:p w14:paraId="1CE38353">
            <w:r>
              <w:t>No</w:t>
            </w:r>
          </w:p>
        </w:tc>
      </w:tr>
      <w:tr w14:paraId="051F1E6F">
        <w:tblPrEx>
          <w:tblCellMar>
            <w:top w:w="0" w:type="dxa"/>
            <w:left w:w="108" w:type="dxa"/>
            <w:bottom w:w="0" w:type="dxa"/>
            <w:right w:w="108" w:type="dxa"/>
          </w:tblCellMar>
        </w:tblPrEx>
        <w:tc>
          <w:tcPr>
            <w:tcW w:w="2160" w:type="dxa"/>
          </w:tcPr>
          <w:p w14:paraId="4F5F9AEA">
            <w:r>
              <w:t>GET</w:t>
            </w:r>
          </w:p>
        </w:tc>
        <w:tc>
          <w:tcPr>
            <w:tcW w:w="2160" w:type="dxa"/>
          </w:tcPr>
          <w:p w14:paraId="3E237F79">
            <w:r>
              <w:t>/users</w:t>
            </w:r>
          </w:p>
        </w:tc>
        <w:tc>
          <w:tcPr>
            <w:tcW w:w="2160" w:type="dxa"/>
          </w:tcPr>
          <w:p w14:paraId="4F887F0B">
            <w:r>
              <w:t>Return default users route response.</w:t>
            </w:r>
          </w:p>
        </w:tc>
        <w:tc>
          <w:tcPr>
            <w:tcW w:w="2160" w:type="dxa"/>
          </w:tcPr>
          <w:p w14:paraId="498BFD24">
            <w:r>
              <w:t>No</w:t>
            </w:r>
          </w:p>
        </w:tc>
      </w:tr>
    </w:tbl>
    <w:p w14:paraId="4B074961"/>
    <w:p w14:paraId="3E7DE45E">
      <w:pPr>
        <w:pStyle w:val="4"/>
      </w:pPr>
      <w:r>
        <w:t>Authentication</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2E8A4A3">
        <w:tblPrEx>
          <w:tblCellMar>
            <w:top w:w="0" w:type="dxa"/>
            <w:left w:w="108" w:type="dxa"/>
            <w:bottom w:w="0" w:type="dxa"/>
            <w:right w:w="108" w:type="dxa"/>
          </w:tblCellMar>
        </w:tblPrEx>
        <w:tc>
          <w:tcPr>
            <w:tcW w:w="2160" w:type="dxa"/>
          </w:tcPr>
          <w:p w14:paraId="4D43D869">
            <w:r>
              <w:t>Method</w:t>
            </w:r>
          </w:p>
        </w:tc>
        <w:tc>
          <w:tcPr>
            <w:tcW w:w="2160" w:type="dxa"/>
          </w:tcPr>
          <w:p w14:paraId="2D45A7E5">
            <w:r>
              <w:t>Route</w:t>
            </w:r>
          </w:p>
        </w:tc>
        <w:tc>
          <w:tcPr>
            <w:tcW w:w="2160" w:type="dxa"/>
          </w:tcPr>
          <w:p w14:paraId="1D332A48">
            <w:r>
              <w:t>Description</w:t>
            </w:r>
          </w:p>
        </w:tc>
        <w:tc>
          <w:tcPr>
            <w:tcW w:w="2160" w:type="dxa"/>
          </w:tcPr>
          <w:p w14:paraId="47D460B6">
            <w:r>
              <w:t>Auth Required</w:t>
            </w:r>
          </w:p>
        </w:tc>
      </w:tr>
      <w:tr w14:paraId="34AFCC87">
        <w:tblPrEx>
          <w:tblCellMar>
            <w:top w:w="0" w:type="dxa"/>
            <w:left w:w="108" w:type="dxa"/>
            <w:bottom w:w="0" w:type="dxa"/>
            <w:right w:w="108" w:type="dxa"/>
          </w:tblCellMar>
        </w:tblPrEx>
        <w:tc>
          <w:tcPr>
            <w:tcW w:w="2160" w:type="dxa"/>
          </w:tcPr>
          <w:p w14:paraId="08D9D472">
            <w:r>
              <w:t>GET</w:t>
            </w:r>
          </w:p>
        </w:tc>
        <w:tc>
          <w:tcPr>
            <w:tcW w:w="2160" w:type="dxa"/>
          </w:tcPr>
          <w:p w14:paraId="028EEEDA">
            <w:r>
              <w:t>/login</w:t>
            </w:r>
          </w:p>
        </w:tc>
        <w:tc>
          <w:tcPr>
            <w:tcW w:w="2160" w:type="dxa"/>
          </w:tcPr>
          <w:p w14:paraId="7E91094B">
            <w:r>
              <w:t>Render the login page.</w:t>
            </w:r>
          </w:p>
        </w:tc>
        <w:tc>
          <w:tcPr>
            <w:tcW w:w="2160" w:type="dxa"/>
          </w:tcPr>
          <w:p w14:paraId="04B284EA">
            <w:r>
              <w:t>No</w:t>
            </w:r>
          </w:p>
        </w:tc>
      </w:tr>
      <w:tr w14:paraId="368B9FD3">
        <w:tblPrEx>
          <w:tblCellMar>
            <w:top w:w="0" w:type="dxa"/>
            <w:left w:w="108" w:type="dxa"/>
            <w:bottom w:w="0" w:type="dxa"/>
            <w:right w:w="108" w:type="dxa"/>
          </w:tblCellMar>
        </w:tblPrEx>
        <w:tc>
          <w:tcPr>
            <w:tcW w:w="2160" w:type="dxa"/>
          </w:tcPr>
          <w:p w14:paraId="28AA3CD1">
            <w:r>
              <w:t>POST</w:t>
            </w:r>
          </w:p>
        </w:tc>
        <w:tc>
          <w:tcPr>
            <w:tcW w:w="2160" w:type="dxa"/>
          </w:tcPr>
          <w:p w14:paraId="48BFB5AB">
            <w:r>
              <w:t>/login</w:t>
            </w:r>
          </w:p>
        </w:tc>
        <w:tc>
          <w:tcPr>
            <w:tcW w:w="2160" w:type="dxa"/>
          </w:tcPr>
          <w:p w14:paraId="417AF473">
            <w:r>
              <w:t>Authenticate user and create session.</w:t>
            </w:r>
          </w:p>
        </w:tc>
        <w:tc>
          <w:tcPr>
            <w:tcW w:w="2160" w:type="dxa"/>
          </w:tcPr>
          <w:p w14:paraId="43763A84">
            <w:r>
              <w:t>No</w:t>
            </w:r>
          </w:p>
        </w:tc>
      </w:tr>
      <w:tr w14:paraId="298838AA">
        <w:tblPrEx>
          <w:tblCellMar>
            <w:top w:w="0" w:type="dxa"/>
            <w:left w:w="108" w:type="dxa"/>
            <w:bottom w:w="0" w:type="dxa"/>
            <w:right w:w="108" w:type="dxa"/>
          </w:tblCellMar>
        </w:tblPrEx>
        <w:tc>
          <w:tcPr>
            <w:tcW w:w="2160" w:type="dxa"/>
          </w:tcPr>
          <w:p w14:paraId="38571341">
            <w:r>
              <w:t>GET</w:t>
            </w:r>
          </w:p>
        </w:tc>
        <w:tc>
          <w:tcPr>
            <w:tcW w:w="2160" w:type="dxa"/>
          </w:tcPr>
          <w:p w14:paraId="0D0D2039">
            <w:r>
              <w:t>/register</w:t>
            </w:r>
          </w:p>
        </w:tc>
        <w:tc>
          <w:tcPr>
            <w:tcW w:w="2160" w:type="dxa"/>
          </w:tcPr>
          <w:p w14:paraId="21AE7F46">
            <w:r>
              <w:t>Render the registration page.</w:t>
            </w:r>
          </w:p>
        </w:tc>
        <w:tc>
          <w:tcPr>
            <w:tcW w:w="2160" w:type="dxa"/>
          </w:tcPr>
          <w:p w14:paraId="2D7249E0">
            <w:r>
              <w:t>No</w:t>
            </w:r>
          </w:p>
        </w:tc>
      </w:tr>
      <w:tr w14:paraId="48E049EC">
        <w:tblPrEx>
          <w:tblCellMar>
            <w:top w:w="0" w:type="dxa"/>
            <w:left w:w="108" w:type="dxa"/>
            <w:bottom w:w="0" w:type="dxa"/>
            <w:right w:w="108" w:type="dxa"/>
          </w:tblCellMar>
        </w:tblPrEx>
        <w:tc>
          <w:tcPr>
            <w:tcW w:w="2160" w:type="dxa"/>
          </w:tcPr>
          <w:p w14:paraId="5A819407">
            <w:r>
              <w:t>POST</w:t>
            </w:r>
          </w:p>
        </w:tc>
        <w:tc>
          <w:tcPr>
            <w:tcW w:w="2160" w:type="dxa"/>
          </w:tcPr>
          <w:p w14:paraId="2B9954DA">
            <w:r>
              <w:t>/register</w:t>
            </w:r>
          </w:p>
        </w:tc>
        <w:tc>
          <w:tcPr>
            <w:tcW w:w="2160" w:type="dxa"/>
          </w:tcPr>
          <w:p w14:paraId="32E20DD6">
            <w:r>
              <w:t>Create a new customer or cook account.</w:t>
            </w:r>
          </w:p>
        </w:tc>
        <w:tc>
          <w:tcPr>
            <w:tcW w:w="2160" w:type="dxa"/>
          </w:tcPr>
          <w:p w14:paraId="7AA681B6">
            <w:r>
              <w:t>No</w:t>
            </w:r>
          </w:p>
        </w:tc>
      </w:tr>
      <w:tr w14:paraId="3E46E63D">
        <w:tblPrEx>
          <w:tblCellMar>
            <w:top w:w="0" w:type="dxa"/>
            <w:left w:w="108" w:type="dxa"/>
            <w:bottom w:w="0" w:type="dxa"/>
            <w:right w:w="108" w:type="dxa"/>
          </w:tblCellMar>
        </w:tblPrEx>
        <w:tc>
          <w:tcPr>
            <w:tcW w:w="2160" w:type="dxa"/>
          </w:tcPr>
          <w:p w14:paraId="2A51C3CC">
            <w:r>
              <w:t>GET</w:t>
            </w:r>
          </w:p>
        </w:tc>
        <w:tc>
          <w:tcPr>
            <w:tcW w:w="2160" w:type="dxa"/>
          </w:tcPr>
          <w:p w14:paraId="713239B3">
            <w:r>
              <w:t>/logout</w:t>
            </w:r>
          </w:p>
        </w:tc>
        <w:tc>
          <w:tcPr>
            <w:tcW w:w="2160" w:type="dxa"/>
          </w:tcPr>
          <w:p w14:paraId="63228361">
            <w:r>
              <w:t>Destroy current session and redirect to login.</w:t>
            </w:r>
          </w:p>
        </w:tc>
        <w:tc>
          <w:tcPr>
            <w:tcW w:w="2160" w:type="dxa"/>
          </w:tcPr>
          <w:p w14:paraId="638A6D9C">
            <w:r>
              <w:t>Yes -- Logged-in User</w:t>
            </w:r>
          </w:p>
        </w:tc>
      </w:tr>
    </w:tbl>
    <w:p w14:paraId="7E0E38C6"/>
    <w:p w14:paraId="4EFD44C0">
      <w:pPr>
        <w:pStyle w:val="4"/>
      </w:pPr>
      <w:r>
        <w:t>Restaurant Discovery</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44468AEF">
        <w:tc>
          <w:tcPr>
            <w:tcW w:w="2160" w:type="dxa"/>
          </w:tcPr>
          <w:p w14:paraId="68034CED">
            <w:r>
              <w:t>Method</w:t>
            </w:r>
          </w:p>
        </w:tc>
        <w:tc>
          <w:tcPr>
            <w:tcW w:w="2160" w:type="dxa"/>
          </w:tcPr>
          <w:p w14:paraId="4AC43E08">
            <w:r>
              <w:t>Route</w:t>
            </w:r>
          </w:p>
        </w:tc>
        <w:tc>
          <w:tcPr>
            <w:tcW w:w="2160" w:type="dxa"/>
          </w:tcPr>
          <w:p w14:paraId="3E04D676">
            <w:r>
              <w:t>Description</w:t>
            </w:r>
          </w:p>
        </w:tc>
        <w:tc>
          <w:tcPr>
            <w:tcW w:w="2160" w:type="dxa"/>
          </w:tcPr>
          <w:p w14:paraId="4FCFB78C">
            <w:r>
              <w:t>Auth Required</w:t>
            </w:r>
          </w:p>
        </w:tc>
      </w:tr>
      <w:tr w14:paraId="12B07C6C">
        <w:tblPrEx>
          <w:tblCellMar>
            <w:top w:w="0" w:type="dxa"/>
            <w:left w:w="108" w:type="dxa"/>
            <w:bottom w:w="0" w:type="dxa"/>
            <w:right w:w="108" w:type="dxa"/>
          </w:tblCellMar>
        </w:tblPrEx>
        <w:tc>
          <w:tcPr>
            <w:tcW w:w="2160" w:type="dxa"/>
          </w:tcPr>
          <w:p w14:paraId="357BCD4F">
            <w:r>
              <w:t>GET</w:t>
            </w:r>
          </w:p>
        </w:tc>
        <w:tc>
          <w:tcPr>
            <w:tcW w:w="2160" w:type="dxa"/>
          </w:tcPr>
          <w:p w14:paraId="2BFFBB28">
            <w:r>
              <w:t>/browse</w:t>
            </w:r>
          </w:p>
        </w:tc>
        <w:tc>
          <w:tcPr>
            <w:tcW w:w="2160" w:type="dxa"/>
          </w:tcPr>
          <w:p w14:paraId="0B1DD440">
            <w:r>
              <w:t>Browse/search restaurants and optional tag filter.</w:t>
            </w:r>
          </w:p>
        </w:tc>
        <w:tc>
          <w:tcPr>
            <w:tcW w:w="2160" w:type="dxa"/>
          </w:tcPr>
          <w:p w14:paraId="69077432">
            <w:r>
              <w:t>No</w:t>
            </w:r>
          </w:p>
        </w:tc>
      </w:tr>
      <w:tr w14:paraId="617F44DE">
        <w:tblPrEx>
          <w:tblCellMar>
            <w:top w:w="0" w:type="dxa"/>
            <w:left w:w="108" w:type="dxa"/>
            <w:bottom w:w="0" w:type="dxa"/>
            <w:right w:w="108" w:type="dxa"/>
          </w:tblCellMar>
        </w:tblPrEx>
        <w:tc>
          <w:tcPr>
            <w:tcW w:w="2160" w:type="dxa"/>
          </w:tcPr>
          <w:p w14:paraId="29263F0E">
            <w:r>
              <w:t>GET</w:t>
            </w:r>
          </w:p>
        </w:tc>
        <w:tc>
          <w:tcPr>
            <w:tcW w:w="2160" w:type="dxa"/>
          </w:tcPr>
          <w:p w14:paraId="41F05A43">
            <w:r>
              <w:t>/restaurant-detail</w:t>
            </w:r>
          </w:p>
        </w:tc>
        <w:tc>
          <w:tcPr>
            <w:tcW w:w="2160" w:type="dxa"/>
          </w:tcPr>
          <w:p w14:paraId="1B855396">
            <w:r>
              <w:t>Render restaurant detail page with available menu items.</w:t>
            </w:r>
          </w:p>
        </w:tc>
        <w:tc>
          <w:tcPr>
            <w:tcW w:w="2160" w:type="dxa"/>
          </w:tcPr>
          <w:p w14:paraId="1F329AB4">
            <w:r>
              <w:t>No</w:t>
            </w:r>
          </w:p>
        </w:tc>
      </w:tr>
    </w:tbl>
    <w:p w14:paraId="78896003"/>
    <w:p w14:paraId="542A44D3">
      <w:pPr>
        <w:pStyle w:val="4"/>
      </w:pPr>
      <w:r>
        <w:t>Cart and Checkout (Customer)</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71E269E4">
        <w:tblPrEx>
          <w:tblCellMar>
            <w:top w:w="0" w:type="dxa"/>
            <w:left w:w="108" w:type="dxa"/>
            <w:bottom w:w="0" w:type="dxa"/>
            <w:right w:w="108" w:type="dxa"/>
          </w:tblCellMar>
        </w:tblPrEx>
        <w:tc>
          <w:tcPr>
            <w:tcW w:w="2160" w:type="dxa"/>
          </w:tcPr>
          <w:p w14:paraId="71145F38">
            <w:r>
              <w:t>Method</w:t>
            </w:r>
          </w:p>
        </w:tc>
        <w:tc>
          <w:tcPr>
            <w:tcW w:w="2160" w:type="dxa"/>
          </w:tcPr>
          <w:p w14:paraId="6F1729C1">
            <w:r>
              <w:t>Route</w:t>
            </w:r>
          </w:p>
        </w:tc>
        <w:tc>
          <w:tcPr>
            <w:tcW w:w="2160" w:type="dxa"/>
          </w:tcPr>
          <w:p w14:paraId="1C1AF41F">
            <w:r>
              <w:t>Description</w:t>
            </w:r>
          </w:p>
        </w:tc>
        <w:tc>
          <w:tcPr>
            <w:tcW w:w="2160" w:type="dxa"/>
          </w:tcPr>
          <w:p w14:paraId="069ABBDB">
            <w:r>
              <w:t>Auth Required</w:t>
            </w:r>
          </w:p>
        </w:tc>
      </w:tr>
      <w:tr w14:paraId="131E89BA">
        <w:tblPrEx>
          <w:tblCellMar>
            <w:top w:w="0" w:type="dxa"/>
            <w:left w:w="108" w:type="dxa"/>
            <w:bottom w:w="0" w:type="dxa"/>
            <w:right w:w="108" w:type="dxa"/>
          </w:tblCellMar>
        </w:tblPrEx>
        <w:tc>
          <w:tcPr>
            <w:tcW w:w="2160" w:type="dxa"/>
          </w:tcPr>
          <w:p w14:paraId="4B5D9E10">
            <w:r>
              <w:t>GET</w:t>
            </w:r>
          </w:p>
        </w:tc>
        <w:tc>
          <w:tcPr>
            <w:tcW w:w="2160" w:type="dxa"/>
          </w:tcPr>
          <w:p w14:paraId="47ABB59A">
            <w:r>
              <w:t>/cart</w:t>
            </w:r>
          </w:p>
        </w:tc>
        <w:tc>
          <w:tcPr>
            <w:tcW w:w="2160" w:type="dxa"/>
          </w:tcPr>
          <w:p w14:paraId="34C77BC0">
            <w:r>
              <w:t>Render current pending cart groups for session user.</w:t>
            </w:r>
          </w:p>
        </w:tc>
        <w:tc>
          <w:tcPr>
            <w:tcW w:w="2160" w:type="dxa"/>
          </w:tcPr>
          <w:p w14:paraId="7F2DC46F">
            <w:r>
              <w:t>Yes -- Logged-in User (Customer Flow)</w:t>
            </w:r>
          </w:p>
        </w:tc>
      </w:tr>
      <w:tr w14:paraId="3DF2F6AF">
        <w:tblPrEx>
          <w:tblCellMar>
            <w:top w:w="0" w:type="dxa"/>
            <w:left w:w="108" w:type="dxa"/>
            <w:bottom w:w="0" w:type="dxa"/>
            <w:right w:w="108" w:type="dxa"/>
          </w:tblCellMar>
        </w:tblPrEx>
        <w:tc>
          <w:tcPr>
            <w:tcW w:w="2160" w:type="dxa"/>
          </w:tcPr>
          <w:p w14:paraId="7D299153">
            <w:r>
              <w:t>POST</w:t>
            </w:r>
          </w:p>
        </w:tc>
        <w:tc>
          <w:tcPr>
            <w:tcW w:w="2160" w:type="dxa"/>
          </w:tcPr>
          <w:p w14:paraId="3C95C4CE">
            <w:r>
              <w:t>/cart/add</w:t>
            </w:r>
          </w:p>
        </w:tc>
        <w:tc>
          <w:tcPr>
            <w:tcW w:w="2160" w:type="dxa"/>
          </w:tcPr>
          <w:p w14:paraId="0A31806C">
            <w:r>
              <w:t>Add menu item to cart (create/increment pending order item).</w:t>
            </w:r>
          </w:p>
        </w:tc>
        <w:tc>
          <w:tcPr>
            <w:tcW w:w="2160" w:type="dxa"/>
          </w:tcPr>
          <w:p w14:paraId="3B379BC8">
            <w:r>
              <w:t>Yes -- Logged-in User (Customer Flow)</w:t>
            </w:r>
          </w:p>
        </w:tc>
      </w:tr>
      <w:tr w14:paraId="56DCDDDB">
        <w:tblPrEx>
          <w:tblCellMar>
            <w:top w:w="0" w:type="dxa"/>
            <w:left w:w="108" w:type="dxa"/>
            <w:bottom w:w="0" w:type="dxa"/>
            <w:right w:w="108" w:type="dxa"/>
          </w:tblCellMar>
        </w:tblPrEx>
        <w:tc>
          <w:tcPr>
            <w:tcW w:w="2160" w:type="dxa"/>
          </w:tcPr>
          <w:p w14:paraId="304F9003">
            <w:r>
              <w:t>PUT</w:t>
            </w:r>
          </w:p>
        </w:tc>
        <w:tc>
          <w:tcPr>
            <w:tcW w:w="2160" w:type="dxa"/>
          </w:tcPr>
          <w:p w14:paraId="0470C71D">
            <w:r>
              <w:t>/cart/item/:id</w:t>
            </w:r>
          </w:p>
        </w:tc>
        <w:tc>
          <w:tcPr>
            <w:tcW w:w="2160" w:type="dxa"/>
          </w:tcPr>
          <w:p w14:paraId="70FFEB31">
            <w:r>
              <w:t>Update cart item quantity and recalculate totals.</w:t>
            </w:r>
          </w:p>
        </w:tc>
        <w:tc>
          <w:tcPr>
            <w:tcW w:w="2160" w:type="dxa"/>
          </w:tcPr>
          <w:p w14:paraId="34F61ACC">
            <w:r>
              <w:t>Yes -- Logged-in User (Customer Flow)</w:t>
            </w:r>
          </w:p>
        </w:tc>
      </w:tr>
      <w:tr w14:paraId="75F90425">
        <w:tblPrEx>
          <w:tblCellMar>
            <w:top w:w="0" w:type="dxa"/>
            <w:left w:w="108" w:type="dxa"/>
            <w:bottom w:w="0" w:type="dxa"/>
            <w:right w:w="108" w:type="dxa"/>
          </w:tblCellMar>
        </w:tblPrEx>
        <w:tc>
          <w:tcPr>
            <w:tcW w:w="2160" w:type="dxa"/>
          </w:tcPr>
          <w:p w14:paraId="2D0AEE94">
            <w:r>
              <w:t>DELETE</w:t>
            </w:r>
          </w:p>
        </w:tc>
        <w:tc>
          <w:tcPr>
            <w:tcW w:w="2160" w:type="dxa"/>
          </w:tcPr>
          <w:p w14:paraId="0B596855">
            <w:r>
              <w:t>/cart/item/:id</w:t>
            </w:r>
          </w:p>
        </w:tc>
        <w:tc>
          <w:tcPr>
            <w:tcW w:w="2160" w:type="dxa"/>
          </w:tcPr>
          <w:p w14:paraId="476841AB">
            <w:r>
              <w:t>Remove item from cart and delete empty pending order.</w:t>
            </w:r>
          </w:p>
        </w:tc>
        <w:tc>
          <w:tcPr>
            <w:tcW w:w="2160" w:type="dxa"/>
          </w:tcPr>
          <w:p w14:paraId="4BBCDE4F">
            <w:r>
              <w:t>Yes -- Logged-in User (Customer Flow)</w:t>
            </w:r>
          </w:p>
        </w:tc>
      </w:tr>
      <w:tr w14:paraId="0D8F1C6E">
        <w:tblPrEx>
          <w:tblCellMar>
            <w:top w:w="0" w:type="dxa"/>
            <w:left w:w="108" w:type="dxa"/>
            <w:bottom w:w="0" w:type="dxa"/>
            <w:right w:w="108" w:type="dxa"/>
          </w:tblCellMar>
        </w:tblPrEx>
        <w:tc>
          <w:tcPr>
            <w:tcW w:w="2160" w:type="dxa"/>
          </w:tcPr>
          <w:p w14:paraId="097FE54B">
            <w:r>
              <w:t>GET</w:t>
            </w:r>
          </w:p>
        </w:tc>
        <w:tc>
          <w:tcPr>
            <w:tcW w:w="2160" w:type="dxa"/>
          </w:tcPr>
          <w:p w14:paraId="49EA8249">
            <w:r>
              <w:t>/checkout</w:t>
            </w:r>
          </w:p>
        </w:tc>
        <w:tc>
          <w:tcPr>
            <w:tcW w:w="2160" w:type="dxa"/>
          </w:tcPr>
          <w:p w14:paraId="2AB18868">
            <w:r>
              <w:t>Render checkout page for selected/latest pending order.</w:t>
            </w:r>
          </w:p>
        </w:tc>
        <w:tc>
          <w:tcPr>
            <w:tcW w:w="2160" w:type="dxa"/>
          </w:tcPr>
          <w:p w14:paraId="32C5858E">
            <w:r>
              <w:t>Yes -- Logged-in User (Customer Flow)</w:t>
            </w:r>
          </w:p>
        </w:tc>
      </w:tr>
      <w:tr w14:paraId="49B250A8">
        <w:tblPrEx>
          <w:tblCellMar>
            <w:top w:w="0" w:type="dxa"/>
            <w:left w:w="108" w:type="dxa"/>
            <w:bottom w:w="0" w:type="dxa"/>
            <w:right w:w="108" w:type="dxa"/>
          </w:tblCellMar>
        </w:tblPrEx>
        <w:tc>
          <w:tcPr>
            <w:tcW w:w="2160" w:type="dxa"/>
          </w:tcPr>
          <w:p w14:paraId="3677749B">
            <w:r>
              <w:t>POST</w:t>
            </w:r>
          </w:p>
        </w:tc>
        <w:tc>
          <w:tcPr>
            <w:tcW w:w="2160" w:type="dxa"/>
          </w:tcPr>
          <w:p w14:paraId="3C08CD96">
            <w:r>
              <w:t>/checkout</w:t>
            </w:r>
          </w:p>
        </w:tc>
        <w:tc>
          <w:tcPr>
            <w:tcW w:w="2160" w:type="dxa"/>
          </w:tcPr>
          <w:p w14:paraId="4C4BEF44">
            <w:r>
              <w:t>Validate delivery/order, place order, and deduct inventory.</w:t>
            </w:r>
          </w:p>
        </w:tc>
        <w:tc>
          <w:tcPr>
            <w:tcW w:w="2160" w:type="dxa"/>
          </w:tcPr>
          <w:p w14:paraId="53AD5AB2">
            <w:r>
              <w:t>Yes -- Logged-in User (Customer Flow)</w:t>
            </w:r>
          </w:p>
        </w:tc>
      </w:tr>
      <w:tr w14:paraId="4C6F38D6">
        <w:tblPrEx>
          <w:tblCellMar>
            <w:top w:w="0" w:type="dxa"/>
            <w:left w:w="108" w:type="dxa"/>
            <w:bottom w:w="0" w:type="dxa"/>
            <w:right w:w="108" w:type="dxa"/>
          </w:tblCellMar>
        </w:tblPrEx>
        <w:tc>
          <w:tcPr>
            <w:tcW w:w="2160" w:type="dxa"/>
          </w:tcPr>
          <w:p w14:paraId="2F14E5E2">
            <w:r>
              <w:t>GET</w:t>
            </w:r>
          </w:p>
        </w:tc>
        <w:tc>
          <w:tcPr>
            <w:tcW w:w="2160" w:type="dxa"/>
          </w:tcPr>
          <w:p w14:paraId="6BC71FA2">
            <w:r>
              <w:t>/order-confirmation</w:t>
            </w:r>
          </w:p>
        </w:tc>
        <w:tc>
          <w:tcPr>
            <w:tcW w:w="2160" w:type="dxa"/>
          </w:tcPr>
          <w:p w14:paraId="608519ED">
            <w:r>
              <w:t>Render confirmation for a placed order.</w:t>
            </w:r>
          </w:p>
        </w:tc>
        <w:tc>
          <w:tcPr>
            <w:tcW w:w="2160" w:type="dxa"/>
          </w:tcPr>
          <w:p w14:paraId="79A46829">
            <w:r>
              <w:t>Yes -- Logged-in User (Customer Flow)</w:t>
            </w:r>
          </w:p>
        </w:tc>
      </w:tr>
    </w:tbl>
    <w:p w14:paraId="293B093E"/>
    <w:p w14:paraId="4D0E302B">
      <w:pPr>
        <w:pStyle w:val="4"/>
      </w:pPr>
      <w:r>
        <w:t>Customer Dashboard and Order History</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3D9986BD">
        <w:tblPrEx>
          <w:tblCellMar>
            <w:top w:w="0" w:type="dxa"/>
            <w:left w:w="108" w:type="dxa"/>
            <w:bottom w:w="0" w:type="dxa"/>
            <w:right w:w="108" w:type="dxa"/>
          </w:tblCellMar>
        </w:tblPrEx>
        <w:tc>
          <w:tcPr>
            <w:tcW w:w="2160" w:type="dxa"/>
          </w:tcPr>
          <w:p w14:paraId="1AC446FE">
            <w:r>
              <w:t>Method</w:t>
            </w:r>
          </w:p>
        </w:tc>
        <w:tc>
          <w:tcPr>
            <w:tcW w:w="2160" w:type="dxa"/>
          </w:tcPr>
          <w:p w14:paraId="67E1014D">
            <w:r>
              <w:t>Route</w:t>
            </w:r>
          </w:p>
        </w:tc>
        <w:tc>
          <w:tcPr>
            <w:tcW w:w="2160" w:type="dxa"/>
          </w:tcPr>
          <w:p w14:paraId="29240517">
            <w:r>
              <w:t>Description</w:t>
            </w:r>
          </w:p>
        </w:tc>
        <w:tc>
          <w:tcPr>
            <w:tcW w:w="2160" w:type="dxa"/>
          </w:tcPr>
          <w:p w14:paraId="61F0C12B">
            <w:r>
              <w:t>Auth Required</w:t>
            </w:r>
          </w:p>
        </w:tc>
      </w:tr>
      <w:tr w14:paraId="0571AAD6">
        <w:tblPrEx>
          <w:tblCellMar>
            <w:top w:w="0" w:type="dxa"/>
            <w:left w:w="108" w:type="dxa"/>
            <w:bottom w:w="0" w:type="dxa"/>
            <w:right w:w="108" w:type="dxa"/>
          </w:tblCellMar>
        </w:tblPrEx>
        <w:tc>
          <w:tcPr>
            <w:tcW w:w="2160" w:type="dxa"/>
          </w:tcPr>
          <w:p w14:paraId="137FF097">
            <w:r>
              <w:t>GET</w:t>
            </w:r>
          </w:p>
        </w:tc>
        <w:tc>
          <w:tcPr>
            <w:tcW w:w="2160" w:type="dxa"/>
          </w:tcPr>
          <w:p w14:paraId="3CF209FA">
            <w:r>
              <w:t>/customer-dashboard</w:t>
            </w:r>
          </w:p>
        </w:tc>
        <w:tc>
          <w:tcPr>
            <w:tcW w:w="2160" w:type="dxa"/>
          </w:tcPr>
          <w:p w14:paraId="5F25A97F">
            <w:r>
              <w:t>Render customer dashboard with active/history counters.</w:t>
            </w:r>
          </w:p>
        </w:tc>
        <w:tc>
          <w:tcPr>
            <w:tcW w:w="2160" w:type="dxa"/>
          </w:tcPr>
          <w:p w14:paraId="73466B20">
            <w:r>
              <w:t>Yes -- Customer</w:t>
            </w:r>
          </w:p>
        </w:tc>
      </w:tr>
      <w:tr w14:paraId="6D587270">
        <w:tblPrEx>
          <w:tblCellMar>
            <w:top w:w="0" w:type="dxa"/>
            <w:left w:w="108" w:type="dxa"/>
            <w:bottom w:w="0" w:type="dxa"/>
            <w:right w:w="108" w:type="dxa"/>
          </w:tblCellMar>
        </w:tblPrEx>
        <w:tc>
          <w:tcPr>
            <w:tcW w:w="2160" w:type="dxa"/>
          </w:tcPr>
          <w:p w14:paraId="4699785D">
            <w:r>
              <w:t>GET</w:t>
            </w:r>
          </w:p>
        </w:tc>
        <w:tc>
          <w:tcPr>
            <w:tcW w:w="2160" w:type="dxa"/>
          </w:tcPr>
          <w:p w14:paraId="285F74B3">
            <w:r>
              <w:t>/customer-current-order</w:t>
            </w:r>
          </w:p>
        </w:tc>
        <w:tc>
          <w:tcPr>
            <w:tcW w:w="2160" w:type="dxa"/>
          </w:tcPr>
          <w:p w14:paraId="4B378F02">
            <w:r>
              <w:t>Render latest non-pending order status fragment.</w:t>
            </w:r>
          </w:p>
        </w:tc>
        <w:tc>
          <w:tcPr>
            <w:tcW w:w="2160" w:type="dxa"/>
          </w:tcPr>
          <w:p w14:paraId="6ED002B2">
            <w:r>
              <w:t>Yes -- Customer</w:t>
            </w:r>
          </w:p>
        </w:tc>
      </w:tr>
      <w:tr w14:paraId="2BBE8EF2">
        <w:tblPrEx>
          <w:tblCellMar>
            <w:top w:w="0" w:type="dxa"/>
            <w:left w:w="108" w:type="dxa"/>
            <w:bottom w:w="0" w:type="dxa"/>
            <w:right w:w="108" w:type="dxa"/>
          </w:tblCellMar>
        </w:tblPrEx>
        <w:tc>
          <w:tcPr>
            <w:tcW w:w="2160" w:type="dxa"/>
          </w:tcPr>
          <w:p w14:paraId="7DDBA740">
            <w:r>
              <w:t>GET</w:t>
            </w:r>
          </w:p>
        </w:tc>
        <w:tc>
          <w:tcPr>
            <w:tcW w:w="2160" w:type="dxa"/>
          </w:tcPr>
          <w:p w14:paraId="0A5633E7">
            <w:r>
              <w:t>/customer-order-history-data</w:t>
            </w:r>
          </w:p>
        </w:tc>
        <w:tc>
          <w:tcPr>
            <w:tcW w:w="2160" w:type="dxa"/>
          </w:tcPr>
          <w:p w14:paraId="4474FD15">
            <w:r>
              <w:t>Render customer order-history fragment.</w:t>
            </w:r>
          </w:p>
        </w:tc>
        <w:tc>
          <w:tcPr>
            <w:tcW w:w="2160" w:type="dxa"/>
          </w:tcPr>
          <w:p w14:paraId="167ACBCC">
            <w:r>
              <w:t>Yes -- Customer</w:t>
            </w:r>
          </w:p>
        </w:tc>
      </w:tr>
    </w:tbl>
    <w:p w14:paraId="0F8BC08C"/>
    <w:p w14:paraId="060BCA38">
      <w:pPr>
        <w:pStyle w:val="4"/>
      </w:pPr>
      <w:r>
        <w:t>Profile</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143DF5B">
        <w:tc>
          <w:tcPr>
            <w:tcW w:w="2160" w:type="dxa"/>
          </w:tcPr>
          <w:p w14:paraId="4CF4BEC4">
            <w:r>
              <w:t>Method</w:t>
            </w:r>
          </w:p>
        </w:tc>
        <w:tc>
          <w:tcPr>
            <w:tcW w:w="2160" w:type="dxa"/>
          </w:tcPr>
          <w:p w14:paraId="64A83972">
            <w:r>
              <w:t>Route</w:t>
            </w:r>
          </w:p>
        </w:tc>
        <w:tc>
          <w:tcPr>
            <w:tcW w:w="2160" w:type="dxa"/>
          </w:tcPr>
          <w:p w14:paraId="73403339">
            <w:r>
              <w:t>Description</w:t>
            </w:r>
          </w:p>
        </w:tc>
        <w:tc>
          <w:tcPr>
            <w:tcW w:w="2160" w:type="dxa"/>
          </w:tcPr>
          <w:p w14:paraId="0A91A101">
            <w:r>
              <w:t>Auth Required</w:t>
            </w:r>
          </w:p>
        </w:tc>
      </w:tr>
      <w:tr w14:paraId="45757EF2">
        <w:tblPrEx>
          <w:tblCellMar>
            <w:top w:w="0" w:type="dxa"/>
            <w:left w:w="108" w:type="dxa"/>
            <w:bottom w:w="0" w:type="dxa"/>
            <w:right w:w="108" w:type="dxa"/>
          </w:tblCellMar>
        </w:tblPrEx>
        <w:tc>
          <w:tcPr>
            <w:tcW w:w="2160" w:type="dxa"/>
          </w:tcPr>
          <w:p w14:paraId="1C02B48F">
            <w:r>
              <w:t>GET</w:t>
            </w:r>
          </w:p>
        </w:tc>
        <w:tc>
          <w:tcPr>
            <w:tcW w:w="2160" w:type="dxa"/>
          </w:tcPr>
          <w:p w14:paraId="73217128">
            <w:r>
              <w:t>/profile</w:t>
            </w:r>
          </w:p>
        </w:tc>
        <w:tc>
          <w:tcPr>
            <w:tcW w:w="2160" w:type="dxa"/>
          </w:tcPr>
          <w:p w14:paraId="2A6046AA">
            <w:r>
              <w:t>Render user profile page.</w:t>
            </w:r>
          </w:p>
        </w:tc>
        <w:tc>
          <w:tcPr>
            <w:tcW w:w="2160" w:type="dxa"/>
          </w:tcPr>
          <w:p w14:paraId="7304795C">
            <w:r>
              <w:t>Yes -- Logged-in User</w:t>
            </w:r>
          </w:p>
        </w:tc>
      </w:tr>
      <w:tr w14:paraId="0D63F9D3">
        <w:tblPrEx>
          <w:tblCellMar>
            <w:top w:w="0" w:type="dxa"/>
            <w:left w:w="108" w:type="dxa"/>
            <w:bottom w:w="0" w:type="dxa"/>
            <w:right w:w="108" w:type="dxa"/>
          </w:tblCellMar>
        </w:tblPrEx>
        <w:tc>
          <w:tcPr>
            <w:tcW w:w="2160" w:type="dxa"/>
          </w:tcPr>
          <w:p w14:paraId="21E848D8">
            <w:r>
              <w:t>PUT</w:t>
            </w:r>
          </w:p>
        </w:tc>
        <w:tc>
          <w:tcPr>
            <w:tcW w:w="2160" w:type="dxa"/>
          </w:tcPr>
          <w:p w14:paraId="7C035D33">
            <w:r>
              <w:t>/profile/personal</w:t>
            </w:r>
          </w:p>
        </w:tc>
        <w:tc>
          <w:tcPr>
            <w:tcW w:w="2160" w:type="dxa"/>
          </w:tcPr>
          <w:p w14:paraId="1C24A825">
            <w:r>
              <w:t>Update personal profile fields.</w:t>
            </w:r>
          </w:p>
        </w:tc>
        <w:tc>
          <w:tcPr>
            <w:tcW w:w="2160" w:type="dxa"/>
          </w:tcPr>
          <w:p w14:paraId="1B608863">
            <w:r>
              <w:t>Yes -- Logged-in User</w:t>
            </w:r>
          </w:p>
        </w:tc>
      </w:tr>
      <w:tr w14:paraId="297243BD">
        <w:tblPrEx>
          <w:tblCellMar>
            <w:top w:w="0" w:type="dxa"/>
            <w:left w:w="108" w:type="dxa"/>
            <w:bottom w:w="0" w:type="dxa"/>
            <w:right w:w="108" w:type="dxa"/>
          </w:tblCellMar>
        </w:tblPrEx>
        <w:tc>
          <w:tcPr>
            <w:tcW w:w="2160" w:type="dxa"/>
          </w:tcPr>
          <w:p w14:paraId="38EF3E7E">
            <w:r>
              <w:t>PUT</w:t>
            </w:r>
          </w:p>
        </w:tc>
        <w:tc>
          <w:tcPr>
            <w:tcW w:w="2160" w:type="dxa"/>
          </w:tcPr>
          <w:p w14:paraId="519837D9">
            <w:r>
              <w:t>/profile/address</w:t>
            </w:r>
          </w:p>
        </w:tc>
        <w:tc>
          <w:tcPr>
            <w:tcW w:w="2160" w:type="dxa"/>
          </w:tcPr>
          <w:p w14:paraId="163C2B96">
            <w:r>
              <w:t>Update address profile fields.</w:t>
            </w:r>
          </w:p>
        </w:tc>
        <w:tc>
          <w:tcPr>
            <w:tcW w:w="2160" w:type="dxa"/>
          </w:tcPr>
          <w:p w14:paraId="39441AF6">
            <w:r>
              <w:t>Yes -- Logged-in User</w:t>
            </w:r>
          </w:p>
        </w:tc>
      </w:tr>
    </w:tbl>
    <w:p w14:paraId="14B4C5C9"/>
    <w:p w14:paraId="3C3852F1">
      <w:pPr>
        <w:pStyle w:val="4"/>
      </w:pPr>
      <w:r>
        <w:rPr>
          <w:rFonts w:hint="eastAsia" w:eastAsia="宋体"/>
          <w:lang w:val="en-US" w:eastAsia="zh-CN"/>
        </w:rPr>
        <w:t xml:space="preserve">Merchant </w:t>
      </w:r>
      <w:r>
        <w:t>Dashboard</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32D78B5A">
        <w:tblPrEx>
          <w:tblCellMar>
            <w:top w:w="0" w:type="dxa"/>
            <w:left w:w="108" w:type="dxa"/>
            <w:bottom w:w="0" w:type="dxa"/>
            <w:right w:w="108" w:type="dxa"/>
          </w:tblCellMar>
        </w:tblPrEx>
        <w:tc>
          <w:tcPr>
            <w:tcW w:w="2160" w:type="dxa"/>
          </w:tcPr>
          <w:p w14:paraId="1A626100">
            <w:r>
              <w:t>Method</w:t>
            </w:r>
          </w:p>
        </w:tc>
        <w:tc>
          <w:tcPr>
            <w:tcW w:w="2160" w:type="dxa"/>
          </w:tcPr>
          <w:p w14:paraId="4FB21550">
            <w:r>
              <w:t>Route</w:t>
            </w:r>
          </w:p>
        </w:tc>
        <w:tc>
          <w:tcPr>
            <w:tcW w:w="2160" w:type="dxa"/>
          </w:tcPr>
          <w:p w14:paraId="76B0A10E">
            <w:r>
              <w:t>Description</w:t>
            </w:r>
          </w:p>
        </w:tc>
        <w:tc>
          <w:tcPr>
            <w:tcW w:w="2160" w:type="dxa"/>
          </w:tcPr>
          <w:p w14:paraId="108B9878">
            <w:r>
              <w:t>Auth Required</w:t>
            </w:r>
          </w:p>
        </w:tc>
      </w:tr>
      <w:tr w14:paraId="1CD5A682">
        <w:tblPrEx>
          <w:tblCellMar>
            <w:top w:w="0" w:type="dxa"/>
            <w:left w:w="108" w:type="dxa"/>
            <w:bottom w:w="0" w:type="dxa"/>
            <w:right w:w="108" w:type="dxa"/>
          </w:tblCellMar>
        </w:tblPrEx>
        <w:tc>
          <w:tcPr>
            <w:tcW w:w="2160" w:type="dxa"/>
          </w:tcPr>
          <w:p w14:paraId="1321D1B6">
            <w:r>
              <w:t>GET</w:t>
            </w:r>
          </w:p>
        </w:tc>
        <w:tc>
          <w:tcPr>
            <w:tcW w:w="2160" w:type="dxa"/>
          </w:tcPr>
          <w:p w14:paraId="685DF772">
            <w:r>
              <w:t>/merchant-dashboard</w:t>
            </w:r>
          </w:p>
        </w:tc>
        <w:tc>
          <w:tcPr>
            <w:tcW w:w="2160" w:type="dxa"/>
          </w:tcPr>
          <w:p w14:paraId="7416F7AA">
            <w:r>
              <w:t xml:space="preserve">Render </w:t>
            </w:r>
            <w:r>
              <w:rPr>
                <w:rFonts w:hint="eastAsia" w:eastAsia="宋体"/>
                <w:lang w:val="en-US" w:eastAsia="zh-CN"/>
              </w:rPr>
              <w:t xml:space="preserve">Merchant </w:t>
            </w:r>
            <w:r>
              <w:t>dashboard and restaurant selector.</w:t>
            </w:r>
          </w:p>
        </w:tc>
        <w:tc>
          <w:tcPr>
            <w:tcW w:w="2160" w:type="dxa"/>
          </w:tcPr>
          <w:p w14:paraId="3923867C">
            <w:r>
              <w:t xml:space="preserve">Yes -- </w:t>
            </w:r>
            <w:r>
              <w:rPr>
                <w:rFonts w:hint="eastAsia" w:eastAsia="宋体"/>
                <w:lang w:val="en-US" w:eastAsia="zh-CN"/>
              </w:rPr>
              <w:t xml:space="preserve">Merchant </w:t>
            </w:r>
            <w:r>
              <w:t>(Cook)</w:t>
            </w:r>
          </w:p>
        </w:tc>
      </w:tr>
      <w:tr w14:paraId="1F9C9B8E">
        <w:tblPrEx>
          <w:tblCellMar>
            <w:top w:w="0" w:type="dxa"/>
            <w:left w:w="108" w:type="dxa"/>
            <w:bottom w:w="0" w:type="dxa"/>
            <w:right w:w="108" w:type="dxa"/>
          </w:tblCellMar>
        </w:tblPrEx>
        <w:tc>
          <w:tcPr>
            <w:tcW w:w="2160" w:type="dxa"/>
          </w:tcPr>
          <w:p w14:paraId="49D6AE0E">
            <w:r>
              <w:t>POST</w:t>
            </w:r>
          </w:p>
        </w:tc>
        <w:tc>
          <w:tcPr>
            <w:tcW w:w="2160" w:type="dxa"/>
          </w:tcPr>
          <w:p w14:paraId="41559348">
            <w:r>
              <w:t>/merchant-restaurant</w:t>
            </w:r>
          </w:p>
        </w:tc>
        <w:tc>
          <w:tcPr>
            <w:tcW w:w="2160" w:type="dxa"/>
          </w:tcPr>
          <w:p w14:paraId="40F00801">
            <w:r>
              <w:t xml:space="preserve">Create a restaurant for the logged-in </w:t>
            </w:r>
            <w:r>
              <w:rPr>
                <w:rFonts w:hint="eastAsia" w:eastAsia="宋体"/>
                <w:lang w:val="en-US" w:eastAsia="zh-CN"/>
              </w:rPr>
              <w:t>Merchant</w:t>
            </w:r>
            <w:r>
              <w:t>.</w:t>
            </w:r>
          </w:p>
        </w:tc>
        <w:tc>
          <w:tcPr>
            <w:tcW w:w="2160" w:type="dxa"/>
          </w:tcPr>
          <w:p w14:paraId="0FFC1BD3">
            <w:r>
              <w:t xml:space="preserve">Yes -- </w:t>
            </w:r>
            <w:r>
              <w:rPr>
                <w:rFonts w:hint="eastAsia" w:eastAsia="宋体"/>
                <w:lang w:val="en-US" w:eastAsia="zh-CN"/>
              </w:rPr>
              <w:t xml:space="preserve">Merchant </w:t>
            </w:r>
            <w:r>
              <w:t>(Cook)</w:t>
            </w:r>
          </w:p>
        </w:tc>
      </w:tr>
      <w:tr w14:paraId="129C9BE1">
        <w:tblPrEx>
          <w:tblCellMar>
            <w:top w:w="0" w:type="dxa"/>
            <w:left w:w="108" w:type="dxa"/>
            <w:bottom w:w="0" w:type="dxa"/>
            <w:right w:w="108" w:type="dxa"/>
          </w:tblCellMar>
        </w:tblPrEx>
        <w:tc>
          <w:tcPr>
            <w:tcW w:w="2160" w:type="dxa"/>
          </w:tcPr>
          <w:p w14:paraId="57A5E33D">
            <w:r>
              <w:t>POST</w:t>
            </w:r>
          </w:p>
        </w:tc>
        <w:tc>
          <w:tcPr>
            <w:tcW w:w="2160" w:type="dxa"/>
          </w:tcPr>
          <w:p w14:paraId="66DCF09F">
            <w:r>
              <w:t>/merchant-restaurant/delete</w:t>
            </w:r>
          </w:p>
        </w:tc>
        <w:tc>
          <w:tcPr>
            <w:tcW w:w="2160" w:type="dxa"/>
          </w:tcPr>
          <w:p w14:paraId="43879200">
            <w:r>
              <w:t xml:space="preserve">Delete a </w:t>
            </w:r>
            <w:r>
              <w:rPr>
                <w:rFonts w:hint="eastAsia" w:eastAsia="宋体"/>
                <w:lang w:val="en-US" w:eastAsia="zh-CN"/>
              </w:rPr>
              <w:t xml:space="preserve">Merchant </w:t>
            </w:r>
            <w:r>
              <w:t>restaurant and cascade related data.</w:t>
            </w:r>
          </w:p>
        </w:tc>
        <w:tc>
          <w:tcPr>
            <w:tcW w:w="2160" w:type="dxa"/>
          </w:tcPr>
          <w:p w14:paraId="53CA831E">
            <w:r>
              <w:t xml:space="preserve">Yes -- </w:t>
            </w:r>
            <w:r>
              <w:rPr>
                <w:rFonts w:hint="eastAsia" w:eastAsia="宋体"/>
                <w:lang w:val="en-US" w:eastAsia="zh-CN"/>
              </w:rPr>
              <w:t xml:space="preserve">Merchant </w:t>
            </w:r>
            <w:r>
              <w:t>(Cook)</w:t>
            </w:r>
          </w:p>
        </w:tc>
      </w:tr>
      <w:tr w14:paraId="3CBC95A8">
        <w:tblPrEx>
          <w:tblCellMar>
            <w:top w:w="0" w:type="dxa"/>
            <w:left w:w="108" w:type="dxa"/>
            <w:bottom w:w="0" w:type="dxa"/>
            <w:right w:w="108" w:type="dxa"/>
          </w:tblCellMar>
        </w:tblPrEx>
        <w:tc>
          <w:tcPr>
            <w:tcW w:w="2160" w:type="dxa"/>
          </w:tcPr>
          <w:p w14:paraId="34594985">
            <w:r>
              <w:t>GET</w:t>
            </w:r>
          </w:p>
        </w:tc>
        <w:tc>
          <w:tcPr>
            <w:tcW w:w="2160" w:type="dxa"/>
          </w:tcPr>
          <w:p w14:paraId="43323BD9">
            <w:r>
              <w:t>/merchant-my-menu</w:t>
            </w:r>
          </w:p>
        </w:tc>
        <w:tc>
          <w:tcPr>
            <w:tcW w:w="2160" w:type="dxa"/>
          </w:tcPr>
          <w:p w14:paraId="687F3C71">
            <w:r>
              <w:t xml:space="preserve">Render </w:t>
            </w:r>
            <w:r>
              <w:rPr>
                <w:rFonts w:hint="eastAsia" w:eastAsia="宋体"/>
                <w:lang w:val="en-US" w:eastAsia="zh-CN"/>
              </w:rPr>
              <w:t xml:space="preserve">Merchant </w:t>
            </w:r>
            <w:r>
              <w:t>menu fragment for selected restaurant.</w:t>
            </w:r>
          </w:p>
        </w:tc>
        <w:tc>
          <w:tcPr>
            <w:tcW w:w="2160" w:type="dxa"/>
          </w:tcPr>
          <w:p w14:paraId="1A5B7E1C">
            <w:r>
              <w:t xml:space="preserve">Yes -- </w:t>
            </w:r>
            <w:r>
              <w:rPr>
                <w:rFonts w:hint="eastAsia" w:eastAsia="宋体"/>
                <w:lang w:val="en-US" w:eastAsia="zh-CN"/>
              </w:rPr>
              <w:t xml:space="preserve">Merchant </w:t>
            </w:r>
            <w:r>
              <w:t>(Cook)</w:t>
            </w:r>
          </w:p>
        </w:tc>
      </w:tr>
      <w:tr w14:paraId="04BED306">
        <w:tblPrEx>
          <w:tblCellMar>
            <w:top w:w="0" w:type="dxa"/>
            <w:left w:w="108" w:type="dxa"/>
            <w:bottom w:w="0" w:type="dxa"/>
            <w:right w:w="108" w:type="dxa"/>
          </w:tblCellMar>
        </w:tblPrEx>
        <w:tc>
          <w:tcPr>
            <w:tcW w:w="2160" w:type="dxa"/>
          </w:tcPr>
          <w:p w14:paraId="2F71C524">
            <w:r>
              <w:t>GET</w:t>
            </w:r>
          </w:p>
        </w:tc>
        <w:tc>
          <w:tcPr>
            <w:tcW w:w="2160" w:type="dxa"/>
          </w:tcPr>
          <w:p w14:paraId="74360825">
            <w:r>
              <w:t>/merchant-current-orders</w:t>
            </w:r>
          </w:p>
        </w:tc>
        <w:tc>
          <w:tcPr>
            <w:tcW w:w="2160" w:type="dxa"/>
          </w:tcPr>
          <w:p w14:paraId="46362BFE">
            <w:r>
              <w:t xml:space="preserve">Render active current orders fragment for </w:t>
            </w:r>
            <w:r>
              <w:rPr>
                <w:rFonts w:hint="eastAsia" w:eastAsia="宋体"/>
                <w:lang w:val="en-US" w:eastAsia="zh-CN"/>
              </w:rPr>
              <w:t>Merchant</w:t>
            </w:r>
            <w:r>
              <w:t>.</w:t>
            </w:r>
          </w:p>
        </w:tc>
        <w:tc>
          <w:tcPr>
            <w:tcW w:w="2160" w:type="dxa"/>
          </w:tcPr>
          <w:p w14:paraId="0A795DC8">
            <w:r>
              <w:t xml:space="preserve">Yes -- </w:t>
            </w:r>
            <w:r>
              <w:rPr>
                <w:rFonts w:hint="eastAsia" w:eastAsia="宋体"/>
                <w:lang w:val="en-US" w:eastAsia="zh-CN"/>
              </w:rPr>
              <w:t xml:space="preserve">Merchant </w:t>
            </w:r>
            <w:r>
              <w:t>(Cook)</w:t>
            </w:r>
          </w:p>
        </w:tc>
      </w:tr>
      <w:tr w14:paraId="2BF1FADD">
        <w:tblPrEx>
          <w:tblCellMar>
            <w:top w:w="0" w:type="dxa"/>
            <w:left w:w="108" w:type="dxa"/>
            <w:bottom w:w="0" w:type="dxa"/>
            <w:right w:w="108" w:type="dxa"/>
          </w:tblCellMar>
        </w:tblPrEx>
        <w:tc>
          <w:tcPr>
            <w:tcW w:w="2160" w:type="dxa"/>
          </w:tcPr>
          <w:p w14:paraId="29BB9014">
            <w:r>
              <w:t>GET</w:t>
            </w:r>
          </w:p>
        </w:tc>
        <w:tc>
          <w:tcPr>
            <w:tcW w:w="2160" w:type="dxa"/>
          </w:tcPr>
          <w:p w14:paraId="1C181E96">
            <w:r>
              <w:t>/merchant-completed-orders</w:t>
            </w:r>
          </w:p>
        </w:tc>
        <w:tc>
          <w:tcPr>
            <w:tcW w:w="2160" w:type="dxa"/>
          </w:tcPr>
          <w:p w14:paraId="0373C844">
            <w:r>
              <w:t xml:space="preserve">Render completed orders fragment for </w:t>
            </w:r>
            <w:r>
              <w:rPr>
                <w:rFonts w:hint="eastAsia" w:eastAsia="宋体"/>
                <w:lang w:val="en-US" w:eastAsia="zh-CN"/>
              </w:rPr>
              <w:t>Merchant</w:t>
            </w:r>
            <w:r>
              <w:t>.</w:t>
            </w:r>
          </w:p>
        </w:tc>
        <w:tc>
          <w:tcPr>
            <w:tcW w:w="2160" w:type="dxa"/>
          </w:tcPr>
          <w:p w14:paraId="4E089D1A">
            <w:r>
              <w:t xml:space="preserve">Yes -- </w:t>
            </w:r>
            <w:r>
              <w:rPr>
                <w:rFonts w:hint="eastAsia" w:eastAsia="宋体"/>
                <w:lang w:val="en-US" w:eastAsia="zh-CN"/>
              </w:rPr>
              <w:t xml:space="preserve">Merchant </w:t>
            </w:r>
            <w:r>
              <w:t>(Cook)</w:t>
            </w:r>
          </w:p>
        </w:tc>
      </w:tr>
    </w:tbl>
    <w:p w14:paraId="0F27C48E"/>
    <w:p w14:paraId="3C02298D">
      <w:pPr>
        <w:pStyle w:val="4"/>
      </w:pPr>
      <w:r>
        <w:rPr>
          <w:rFonts w:hint="eastAsia" w:eastAsia="宋体"/>
          <w:lang w:val="en-US" w:eastAsia="zh-CN"/>
        </w:rPr>
        <w:t xml:space="preserve">Merchant </w:t>
      </w:r>
      <w:r>
        <w:t>Menu API</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50F64EB0">
        <w:tblPrEx>
          <w:tblCellMar>
            <w:top w:w="0" w:type="dxa"/>
            <w:left w:w="108" w:type="dxa"/>
            <w:bottom w:w="0" w:type="dxa"/>
            <w:right w:w="108" w:type="dxa"/>
          </w:tblCellMar>
        </w:tblPrEx>
        <w:tc>
          <w:tcPr>
            <w:tcW w:w="2160" w:type="dxa"/>
          </w:tcPr>
          <w:p w14:paraId="3A809A3E">
            <w:r>
              <w:t>Method</w:t>
            </w:r>
          </w:p>
        </w:tc>
        <w:tc>
          <w:tcPr>
            <w:tcW w:w="2160" w:type="dxa"/>
          </w:tcPr>
          <w:p w14:paraId="1628BD01">
            <w:r>
              <w:t>Route</w:t>
            </w:r>
          </w:p>
        </w:tc>
        <w:tc>
          <w:tcPr>
            <w:tcW w:w="2160" w:type="dxa"/>
          </w:tcPr>
          <w:p w14:paraId="01CA459E">
            <w:r>
              <w:t>Description</w:t>
            </w:r>
          </w:p>
        </w:tc>
        <w:tc>
          <w:tcPr>
            <w:tcW w:w="2160" w:type="dxa"/>
          </w:tcPr>
          <w:p w14:paraId="2F16B2E1">
            <w:r>
              <w:t>Auth Required</w:t>
            </w:r>
          </w:p>
        </w:tc>
      </w:tr>
      <w:tr w14:paraId="2F6A5A37">
        <w:tblPrEx>
          <w:tblCellMar>
            <w:top w:w="0" w:type="dxa"/>
            <w:left w:w="108" w:type="dxa"/>
            <w:bottom w:w="0" w:type="dxa"/>
            <w:right w:w="108" w:type="dxa"/>
          </w:tblCellMar>
        </w:tblPrEx>
        <w:tc>
          <w:tcPr>
            <w:tcW w:w="2160" w:type="dxa"/>
          </w:tcPr>
          <w:p w14:paraId="557E10F5">
            <w:r>
              <w:t>GET</w:t>
            </w:r>
          </w:p>
        </w:tc>
        <w:tc>
          <w:tcPr>
            <w:tcW w:w="2160" w:type="dxa"/>
          </w:tcPr>
          <w:p w14:paraId="52C3F4E6">
            <w:r>
              <w:t>/api/menu</w:t>
            </w:r>
          </w:p>
        </w:tc>
        <w:tc>
          <w:tcPr>
            <w:tcW w:w="2160" w:type="dxa"/>
          </w:tcPr>
          <w:p w14:paraId="48C3D777">
            <w:r>
              <w:t>List menu items for selected restaurant.</w:t>
            </w:r>
          </w:p>
        </w:tc>
        <w:tc>
          <w:tcPr>
            <w:tcW w:w="2160" w:type="dxa"/>
          </w:tcPr>
          <w:p w14:paraId="2B9A0D64">
            <w:r>
              <w:t xml:space="preserve">Yes -- </w:t>
            </w:r>
            <w:r>
              <w:rPr>
                <w:rFonts w:hint="eastAsia" w:eastAsia="宋体"/>
                <w:lang w:val="en-US" w:eastAsia="zh-CN"/>
              </w:rPr>
              <w:t xml:space="preserve">Merchant </w:t>
            </w:r>
            <w:r>
              <w:t>(Cook)</w:t>
            </w:r>
          </w:p>
        </w:tc>
      </w:tr>
      <w:tr w14:paraId="7B866A91">
        <w:tblPrEx>
          <w:tblCellMar>
            <w:top w:w="0" w:type="dxa"/>
            <w:left w:w="108" w:type="dxa"/>
            <w:bottom w:w="0" w:type="dxa"/>
            <w:right w:w="108" w:type="dxa"/>
          </w:tblCellMar>
        </w:tblPrEx>
        <w:tc>
          <w:tcPr>
            <w:tcW w:w="2160" w:type="dxa"/>
          </w:tcPr>
          <w:p w14:paraId="62E5CF4D">
            <w:r>
              <w:t>POST</w:t>
            </w:r>
          </w:p>
        </w:tc>
        <w:tc>
          <w:tcPr>
            <w:tcW w:w="2160" w:type="dxa"/>
          </w:tcPr>
          <w:p w14:paraId="3B057097">
            <w:r>
              <w:t>/api/menu</w:t>
            </w:r>
          </w:p>
        </w:tc>
        <w:tc>
          <w:tcPr>
            <w:tcW w:w="2160" w:type="dxa"/>
          </w:tcPr>
          <w:p w14:paraId="26906F69">
            <w:r>
              <w:t>Create menu item for selected restaurant.</w:t>
            </w:r>
          </w:p>
        </w:tc>
        <w:tc>
          <w:tcPr>
            <w:tcW w:w="2160" w:type="dxa"/>
          </w:tcPr>
          <w:p w14:paraId="4CA59130">
            <w:r>
              <w:t xml:space="preserve">Yes -- </w:t>
            </w:r>
            <w:r>
              <w:rPr>
                <w:rFonts w:hint="eastAsia" w:eastAsia="宋体"/>
                <w:lang w:val="en-US" w:eastAsia="zh-CN"/>
              </w:rPr>
              <w:t xml:space="preserve">Merchant </w:t>
            </w:r>
            <w:r>
              <w:t>(Cook)</w:t>
            </w:r>
          </w:p>
        </w:tc>
      </w:tr>
      <w:tr w14:paraId="3B988C8C">
        <w:tblPrEx>
          <w:tblCellMar>
            <w:top w:w="0" w:type="dxa"/>
            <w:left w:w="108" w:type="dxa"/>
            <w:bottom w:w="0" w:type="dxa"/>
            <w:right w:w="108" w:type="dxa"/>
          </w:tblCellMar>
        </w:tblPrEx>
        <w:tc>
          <w:tcPr>
            <w:tcW w:w="2160" w:type="dxa"/>
          </w:tcPr>
          <w:p w14:paraId="116BDBB5">
            <w:r>
              <w:t>PUT</w:t>
            </w:r>
          </w:p>
        </w:tc>
        <w:tc>
          <w:tcPr>
            <w:tcW w:w="2160" w:type="dxa"/>
          </w:tcPr>
          <w:p w14:paraId="70FD5CF3">
            <w:r>
              <w:t>/api/menu/:id</w:t>
            </w:r>
          </w:p>
        </w:tc>
        <w:tc>
          <w:tcPr>
            <w:tcW w:w="2160" w:type="dxa"/>
          </w:tcPr>
          <w:p w14:paraId="5620BC43">
            <w:r>
              <w:t>Update a scoped menu item.</w:t>
            </w:r>
          </w:p>
        </w:tc>
        <w:tc>
          <w:tcPr>
            <w:tcW w:w="2160" w:type="dxa"/>
          </w:tcPr>
          <w:p w14:paraId="6ADCB889">
            <w:r>
              <w:t xml:space="preserve">Yes -- </w:t>
            </w:r>
            <w:r>
              <w:rPr>
                <w:rFonts w:hint="eastAsia" w:eastAsia="宋体"/>
                <w:lang w:val="en-US" w:eastAsia="zh-CN"/>
              </w:rPr>
              <w:t xml:space="preserve">Merchant </w:t>
            </w:r>
            <w:r>
              <w:t>(Cook)</w:t>
            </w:r>
          </w:p>
        </w:tc>
      </w:tr>
      <w:tr w14:paraId="249D253E">
        <w:tblPrEx>
          <w:tblCellMar>
            <w:top w:w="0" w:type="dxa"/>
            <w:left w:w="108" w:type="dxa"/>
            <w:bottom w:w="0" w:type="dxa"/>
            <w:right w:w="108" w:type="dxa"/>
          </w:tblCellMar>
        </w:tblPrEx>
        <w:tc>
          <w:tcPr>
            <w:tcW w:w="2160" w:type="dxa"/>
          </w:tcPr>
          <w:p w14:paraId="122036FA">
            <w:r>
              <w:t>DELETE</w:t>
            </w:r>
          </w:p>
        </w:tc>
        <w:tc>
          <w:tcPr>
            <w:tcW w:w="2160" w:type="dxa"/>
          </w:tcPr>
          <w:p w14:paraId="7CCC08C8">
            <w:r>
              <w:t>/api/menu/:id</w:t>
            </w:r>
          </w:p>
        </w:tc>
        <w:tc>
          <w:tcPr>
            <w:tcW w:w="2160" w:type="dxa"/>
          </w:tcPr>
          <w:p w14:paraId="1671570D">
            <w:r>
              <w:t>Delete a scoped menu item.</w:t>
            </w:r>
          </w:p>
        </w:tc>
        <w:tc>
          <w:tcPr>
            <w:tcW w:w="2160" w:type="dxa"/>
          </w:tcPr>
          <w:p w14:paraId="647BCE5D">
            <w:r>
              <w:t xml:space="preserve">Yes -- </w:t>
            </w:r>
            <w:r>
              <w:rPr>
                <w:rFonts w:hint="eastAsia" w:eastAsia="宋体"/>
                <w:lang w:val="en-US" w:eastAsia="zh-CN"/>
              </w:rPr>
              <w:t xml:space="preserve">Merchant </w:t>
            </w:r>
            <w:r>
              <w:t>(Cook)</w:t>
            </w:r>
          </w:p>
        </w:tc>
      </w:tr>
    </w:tbl>
    <w:p w14:paraId="1A0432A8"/>
    <w:p w14:paraId="34973E00">
      <w:pPr>
        <w:pStyle w:val="3"/>
      </w:pPr>
      <w:r>
        <w:t>2.3 Section 3: Data Model / ER Diagram</w:t>
      </w:r>
    </w:p>
    <w:p w14:paraId="0363A7CE">
      <w:pPr>
        <w:rPr>
          <w:rFonts w:hint="eastAsia"/>
        </w:rPr>
      </w:pPr>
      <w:r>
        <w:rPr>
          <w:rFonts w:hint="eastAsia"/>
        </w:rPr>
        <w:t>This diagram uses the actual database tables in the application. It shows the main tables and their relationships: users, restaurants, menu_items, orders, and order_items.</w:t>
      </w:r>
    </w:p>
    <w:p w14:paraId="0DBA25CD">
      <w:pPr>
        <w:rPr>
          <w:rFonts w:hint="eastAsia"/>
        </w:rPr>
      </w:pPr>
    </w:p>
    <w:p w14:paraId="272747B2">
      <w:pPr>
        <w:rPr>
          <w:rFonts w:hint="eastAsia"/>
        </w:rPr>
      </w:pPr>
    </w:p>
    <w:p w14:paraId="61A0BF19">
      <w:pPr>
        <w:rPr>
          <w:rFonts w:hint="eastAsia"/>
        </w:rPr>
      </w:pPr>
    </w:p>
    <w:p w14:paraId="0F143604">
      <w:pPr>
        <w:rPr>
          <w:rFonts w:hint="eastAsia"/>
        </w:rPr>
      </w:pPr>
    </w:p>
    <w:p w14:paraId="52873D28">
      <w:r>
        <w:drawing>
          <wp:inline distT="0" distB="0" distL="114300" distR="114300">
            <wp:extent cx="5481320" cy="7955915"/>
            <wp:effectExtent l="0" t="0" r="508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1"/>
                    <a:stretch>
                      <a:fillRect/>
                    </a:stretch>
                  </pic:blipFill>
                  <pic:spPr>
                    <a:xfrm>
                      <a:off x="0" y="0"/>
                      <a:ext cx="5481320" cy="7955915"/>
                    </a:xfrm>
                    <a:prstGeom prst="rect">
                      <a:avLst/>
                    </a:prstGeom>
                    <a:noFill/>
                    <a:ln>
                      <a:noFill/>
                    </a:ln>
                  </pic:spPr>
                </pic:pic>
              </a:graphicData>
            </a:graphic>
          </wp:inline>
        </w:drawing>
      </w:r>
    </w:p>
    <w:p w14:paraId="1FFB2390">
      <w:pPr>
        <w:rPr>
          <w:rFonts w:hint="eastAsia"/>
        </w:rPr>
      </w:pPr>
      <w:r>
        <w:rPr>
          <w:rFonts w:hint="eastAsia"/>
        </w:rPr>
        <w:t>One important detail is that the users table is shared by multiple Sequelize models in the code. It maps to User, Customer, and Merchant. Customer and Merchant are not separate tables. They are different role-based models built on the same users table.</w:t>
      </w:r>
    </w:p>
    <w:p w14:paraId="182670EA">
      <w:pPr>
        <w:rPr>
          <w:rFonts w:hint="eastAsia"/>
        </w:rPr>
      </w:pPr>
      <w:r>
        <w:rPr>
          <w:rFonts w:hint="eastAsia"/>
        </w:rPr>
        <w:t>The remaining tables map directly to their corresponding models: restaurants to Restaurant, menu_items to MenuItem, orders to Order, and order_items to OrderItem.</w:t>
      </w:r>
    </w:p>
    <w:p w14:paraId="124584DA">
      <w:pPr>
        <w:rPr>
          <w:rFonts w:hint="eastAsia"/>
        </w:rPr>
      </w:pPr>
    </w:p>
    <w:p w14:paraId="37384DB8">
      <w:pPr>
        <w:pStyle w:val="4"/>
      </w:pPr>
      <w:r>
        <w:t>Model Descriptions:</w:t>
      </w:r>
    </w:p>
    <w:p w14:paraId="2A56BB08">
      <w:pPr>
        <w:pStyle w:val="4"/>
      </w:pPr>
      <w:r>
        <w:t>User</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96776C2">
        <w:tblPrEx>
          <w:tblCellMar>
            <w:top w:w="0" w:type="dxa"/>
            <w:left w:w="108" w:type="dxa"/>
            <w:bottom w:w="0" w:type="dxa"/>
            <w:right w:w="108" w:type="dxa"/>
          </w:tblCellMar>
        </w:tblPrEx>
        <w:tc>
          <w:tcPr>
            <w:tcW w:w="2880" w:type="dxa"/>
          </w:tcPr>
          <w:p w14:paraId="7BD4D804">
            <w:r>
              <w:t>Field</w:t>
            </w:r>
          </w:p>
        </w:tc>
        <w:tc>
          <w:tcPr>
            <w:tcW w:w="2880" w:type="dxa"/>
          </w:tcPr>
          <w:p w14:paraId="0D1F69A5">
            <w:r>
              <w:t>Type</w:t>
            </w:r>
          </w:p>
        </w:tc>
        <w:tc>
          <w:tcPr>
            <w:tcW w:w="2880" w:type="dxa"/>
          </w:tcPr>
          <w:p w14:paraId="76847D6A">
            <w:r>
              <w:t>Notes</w:t>
            </w:r>
          </w:p>
        </w:tc>
      </w:tr>
      <w:tr w14:paraId="189C3E5D">
        <w:tblPrEx>
          <w:tblCellMar>
            <w:top w:w="0" w:type="dxa"/>
            <w:left w:w="108" w:type="dxa"/>
            <w:bottom w:w="0" w:type="dxa"/>
            <w:right w:w="108" w:type="dxa"/>
          </w:tblCellMar>
        </w:tblPrEx>
        <w:tc>
          <w:tcPr>
            <w:tcW w:w="2880" w:type="dxa"/>
          </w:tcPr>
          <w:p w14:paraId="2F93CD43">
            <w:r>
              <w:t>id</w:t>
            </w:r>
          </w:p>
        </w:tc>
        <w:tc>
          <w:tcPr>
            <w:tcW w:w="2880" w:type="dxa"/>
          </w:tcPr>
          <w:p w14:paraId="27E912C5">
            <w:r>
              <w:t>INTEGER</w:t>
            </w:r>
          </w:p>
        </w:tc>
        <w:tc>
          <w:tcPr>
            <w:tcW w:w="2880" w:type="dxa"/>
          </w:tcPr>
          <w:p w14:paraId="656D6F53">
            <w:r>
              <w:t>Primary key, auto-increment</w:t>
            </w:r>
          </w:p>
        </w:tc>
      </w:tr>
      <w:tr w14:paraId="4EE6D5E0">
        <w:tblPrEx>
          <w:tblCellMar>
            <w:top w:w="0" w:type="dxa"/>
            <w:left w:w="108" w:type="dxa"/>
            <w:bottom w:w="0" w:type="dxa"/>
            <w:right w:w="108" w:type="dxa"/>
          </w:tblCellMar>
        </w:tblPrEx>
        <w:tc>
          <w:tcPr>
            <w:tcW w:w="2880" w:type="dxa"/>
          </w:tcPr>
          <w:p w14:paraId="30D6BB36">
            <w:r>
              <w:t>firstName</w:t>
            </w:r>
          </w:p>
        </w:tc>
        <w:tc>
          <w:tcPr>
            <w:tcW w:w="2880" w:type="dxa"/>
          </w:tcPr>
          <w:p w14:paraId="3221EA94">
            <w:r>
              <w:t>STRING(50)</w:t>
            </w:r>
          </w:p>
        </w:tc>
        <w:tc>
          <w:tcPr>
            <w:tcW w:w="2880" w:type="dxa"/>
          </w:tcPr>
          <w:p w14:paraId="3017DEEC">
            <w:r>
              <w:t>Required</w:t>
            </w:r>
          </w:p>
        </w:tc>
      </w:tr>
      <w:tr w14:paraId="3E05DC2E">
        <w:tblPrEx>
          <w:tblCellMar>
            <w:top w:w="0" w:type="dxa"/>
            <w:left w:w="108" w:type="dxa"/>
            <w:bottom w:w="0" w:type="dxa"/>
            <w:right w:w="108" w:type="dxa"/>
          </w:tblCellMar>
        </w:tblPrEx>
        <w:tc>
          <w:tcPr>
            <w:tcW w:w="2880" w:type="dxa"/>
          </w:tcPr>
          <w:p w14:paraId="419EC0AC">
            <w:r>
              <w:t>lastName</w:t>
            </w:r>
          </w:p>
        </w:tc>
        <w:tc>
          <w:tcPr>
            <w:tcW w:w="2880" w:type="dxa"/>
          </w:tcPr>
          <w:p w14:paraId="254584D7">
            <w:r>
              <w:t>STRING(50)</w:t>
            </w:r>
          </w:p>
        </w:tc>
        <w:tc>
          <w:tcPr>
            <w:tcW w:w="2880" w:type="dxa"/>
          </w:tcPr>
          <w:p w14:paraId="74891AEA">
            <w:r>
              <w:t>Required</w:t>
            </w:r>
          </w:p>
        </w:tc>
      </w:tr>
      <w:tr w14:paraId="3F1BCB3F">
        <w:tblPrEx>
          <w:tblCellMar>
            <w:top w:w="0" w:type="dxa"/>
            <w:left w:w="108" w:type="dxa"/>
            <w:bottom w:w="0" w:type="dxa"/>
            <w:right w:w="108" w:type="dxa"/>
          </w:tblCellMar>
        </w:tblPrEx>
        <w:tc>
          <w:tcPr>
            <w:tcW w:w="2880" w:type="dxa"/>
          </w:tcPr>
          <w:p w14:paraId="307BE16D">
            <w:r>
              <w:t>email</w:t>
            </w:r>
          </w:p>
        </w:tc>
        <w:tc>
          <w:tcPr>
            <w:tcW w:w="2880" w:type="dxa"/>
          </w:tcPr>
          <w:p w14:paraId="1350973C">
            <w:r>
              <w:t>STRING(255)</w:t>
            </w:r>
          </w:p>
        </w:tc>
        <w:tc>
          <w:tcPr>
            <w:tcW w:w="2880" w:type="dxa"/>
          </w:tcPr>
          <w:p w14:paraId="2D0A3C27">
            <w:r>
              <w:t>Required, unique, login identifier</w:t>
            </w:r>
          </w:p>
        </w:tc>
      </w:tr>
      <w:tr w14:paraId="788085EF">
        <w:tblPrEx>
          <w:tblCellMar>
            <w:top w:w="0" w:type="dxa"/>
            <w:left w:w="108" w:type="dxa"/>
            <w:bottom w:w="0" w:type="dxa"/>
            <w:right w:w="108" w:type="dxa"/>
          </w:tblCellMar>
        </w:tblPrEx>
        <w:tc>
          <w:tcPr>
            <w:tcW w:w="2880" w:type="dxa"/>
          </w:tcPr>
          <w:p w14:paraId="67807615">
            <w:r>
              <w:t>password</w:t>
            </w:r>
          </w:p>
        </w:tc>
        <w:tc>
          <w:tcPr>
            <w:tcW w:w="2880" w:type="dxa"/>
          </w:tcPr>
          <w:p w14:paraId="0472F2F2">
            <w:r>
              <w:t>STRING(255)</w:t>
            </w:r>
          </w:p>
        </w:tc>
        <w:tc>
          <w:tcPr>
            <w:tcW w:w="2880" w:type="dxa"/>
          </w:tcPr>
          <w:p w14:paraId="138468E9">
            <w:r>
              <w:t>Required, bcrypt hash</w:t>
            </w:r>
          </w:p>
        </w:tc>
      </w:tr>
      <w:tr w14:paraId="4D5FD260">
        <w:tblPrEx>
          <w:tblCellMar>
            <w:top w:w="0" w:type="dxa"/>
            <w:left w:w="108" w:type="dxa"/>
            <w:bottom w:w="0" w:type="dxa"/>
            <w:right w:w="108" w:type="dxa"/>
          </w:tblCellMar>
        </w:tblPrEx>
        <w:tc>
          <w:tcPr>
            <w:tcW w:w="2880" w:type="dxa"/>
          </w:tcPr>
          <w:p w14:paraId="768C4455">
            <w:r>
              <w:t>role</w:t>
            </w:r>
          </w:p>
        </w:tc>
        <w:tc>
          <w:tcPr>
            <w:tcW w:w="2880" w:type="dxa"/>
          </w:tcPr>
          <w:p w14:paraId="081C8DF6">
            <w:r>
              <w:t>ENUM('customer','cook')</w:t>
            </w:r>
          </w:p>
        </w:tc>
        <w:tc>
          <w:tcPr>
            <w:tcW w:w="2880" w:type="dxa"/>
          </w:tcPr>
          <w:p w14:paraId="17E286A0">
            <w:r>
              <w:t>Required, default 'customer'</w:t>
            </w:r>
          </w:p>
        </w:tc>
      </w:tr>
      <w:tr w14:paraId="708E5FCC">
        <w:tblPrEx>
          <w:tblCellMar>
            <w:top w:w="0" w:type="dxa"/>
            <w:left w:w="108" w:type="dxa"/>
            <w:bottom w:w="0" w:type="dxa"/>
            <w:right w:w="108" w:type="dxa"/>
          </w:tblCellMar>
        </w:tblPrEx>
        <w:tc>
          <w:tcPr>
            <w:tcW w:w="2880" w:type="dxa"/>
          </w:tcPr>
          <w:p w14:paraId="745CEE77">
            <w:r>
              <w:t>phone</w:t>
            </w:r>
          </w:p>
        </w:tc>
        <w:tc>
          <w:tcPr>
            <w:tcW w:w="2880" w:type="dxa"/>
          </w:tcPr>
          <w:p w14:paraId="1F7C668A">
            <w:r>
              <w:t>STRING(20)</w:t>
            </w:r>
          </w:p>
        </w:tc>
        <w:tc>
          <w:tcPr>
            <w:tcW w:w="2880" w:type="dxa"/>
          </w:tcPr>
          <w:p w14:paraId="48724C25">
            <w:r>
              <w:t>Optional</w:t>
            </w:r>
          </w:p>
        </w:tc>
      </w:tr>
      <w:tr w14:paraId="7F73BC2D">
        <w:tblPrEx>
          <w:tblCellMar>
            <w:top w:w="0" w:type="dxa"/>
            <w:left w:w="108" w:type="dxa"/>
            <w:bottom w:w="0" w:type="dxa"/>
            <w:right w:w="108" w:type="dxa"/>
          </w:tblCellMar>
        </w:tblPrEx>
        <w:tc>
          <w:tcPr>
            <w:tcW w:w="2880" w:type="dxa"/>
          </w:tcPr>
          <w:p w14:paraId="1C320DF5">
            <w:r>
              <w:t>dateOfBirth</w:t>
            </w:r>
          </w:p>
        </w:tc>
        <w:tc>
          <w:tcPr>
            <w:tcW w:w="2880" w:type="dxa"/>
          </w:tcPr>
          <w:p w14:paraId="50687277">
            <w:r>
              <w:t>DATEONLY</w:t>
            </w:r>
          </w:p>
        </w:tc>
        <w:tc>
          <w:tcPr>
            <w:tcW w:w="2880" w:type="dxa"/>
          </w:tcPr>
          <w:p w14:paraId="4A079548">
            <w:r>
              <w:t>Optional</w:t>
            </w:r>
          </w:p>
        </w:tc>
      </w:tr>
      <w:tr w14:paraId="17356334">
        <w:tblPrEx>
          <w:tblCellMar>
            <w:top w:w="0" w:type="dxa"/>
            <w:left w:w="108" w:type="dxa"/>
            <w:bottom w:w="0" w:type="dxa"/>
            <w:right w:w="108" w:type="dxa"/>
          </w:tblCellMar>
        </w:tblPrEx>
        <w:tc>
          <w:tcPr>
            <w:tcW w:w="2880" w:type="dxa"/>
          </w:tcPr>
          <w:p w14:paraId="04E5FD29">
            <w:r>
              <w:t>street</w:t>
            </w:r>
          </w:p>
        </w:tc>
        <w:tc>
          <w:tcPr>
            <w:tcW w:w="2880" w:type="dxa"/>
          </w:tcPr>
          <w:p w14:paraId="14E4A81C">
            <w:r>
              <w:t>STRING(255)</w:t>
            </w:r>
          </w:p>
        </w:tc>
        <w:tc>
          <w:tcPr>
            <w:tcW w:w="2880" w:type="dxa"/>
          </w:tcPr>
          <w:p w14:paraId="5B7CACAC">
            <w:r>
              <w:t>Optional</w:t>
            </w:r>
          </w:p>
        </w:tc>
      </w:tr>
      <w:tr w14:paraId="23AB5F7B">
        <w:tblPrEx>
          <w:tblCellMar>
            <w:top w:w="0" w:type="dxa"/>
            <w:left w:w="108" w:type="dxa"/>
            <w:bottom w:w="0" w:type="dxa"/>
            <w:right w:w="108" w:type="dxa"/>
          </w:tblCellMar>
        </w:tblPrEx>
        <w:tc>
          <w:tcPr>
            <w:tcW w:w="2880" w:type="dxa"/>
          </w:tcPr>
          <w:p w14:paraId="73C0F5ED">
            <w:r>
              <w:t>suite</w:t>
            </w:r>
          </w:p>
        </w:tc>
        <w:tc>
          <w:tcPr>
            <w:tcW w:w="2880" w:type="dxa"/>
          </w:tcPr>
          <w:p w14:paraId="74FE844E">
            <w:r>
              <w:t>STRING(100)</w:t>
            </w:r>
          </w:p>
        </w:tc>
        <w:tc>
          <w:tcPr>
            <w:tcW w:w="2880" w:type="dxa"/>
          </w:tcPr>
          <w:p w14:paraId="493EF64C">
            <w:r>
              <w:t>Optional</w:t>
            </w:r>
          </w:p>
        </w:tc>
      </w:tr>
      <w:tr w14:paraId="4FB337ED">
        <w:tblPrEx>
          <w:tblCellMar>
            <w:top w:w="0" w:type="dxa"/>
            <w:left w:w="108" w:type="dxa"/>
            <w:bottom w:w="0" w:type="dxa"/>
            <w:right w:w="108" w:type="dxa"/>
          </w:tblCellMar>
        </w:tblPrEx>
        <w:tc>
          <w:tcPr>
            <w:tcW w:w="2880" w:type="dxa"/>
          </w:tcPr>
          <w:p w14:paraId="5E7A494C">
            <w:r>
              <w:t>city</w:t>
            </w:r>
          </w:p>
        </w:tc>
        <w:tc>
          <w:tcPr>
            <w:tcW w:w="2880" w:type="dxa"/>
          </w:tcPr>
          <w:p w14:paraId="21E81B86">
            <w:r>
              <w:t>STRING(100)</w:t>
            </w:r>
          </w:p>
        </w:tc>
        <w:tc>
          <w:tcPr>
            <w:tcW w:w="2880" w:type="dxa"/>
          </w:tcPr>
          <w:p w14:paraId="0623F305">
            <w:r>
              <w:t>Optional</w:t>
            </w:r>
          </w:p>
        </w:tc>
      </w:tr>
      <w:tr w14:paraId="08C33B35">
        <w:tblPrEx>
          <w:tblCellMar>
            <w:top w:w="0" w:type="dxa"/>
            <w:left w:w="108" w:type="dxa"/>
            <w:bottom w:w="0" w:type="dxa"/>
            <w:right w:w="108" w:type="dxa"/>
          </w:tblCellMar>
        </w:tblPrEx>
        <w:tc>
          <w:tcPr>
            <w:tcW w:w="2880" w:type="dxa"/>
          </w:tcPr>
          <w:p w14:paraId="4360CCDB">
            <w:r>
              <w:t>state</w:t>
            </w:r>
          </w:p>
        </w:tc>
        <w:tc>
          <w:tcPr>
            <w:tcW w:w="2880" w:type="dxa"/>
          </w:tcPr>
          <w:p w14:paraId="01788EE2">
            <w:r>
              <w:t>STRING(2)</w:t>
            </w:r>
          </w:p>
        </w:tc>
        <w:tc>
          <w:tcPr>
            <w:tcW w:w="2880" w:type="dxa"/>
          </w:tcPr>
          <w:p w14:paraId="0C4B549B">
            <w:r>
              <w:t>Optional, 2-letter code</w:t>
            </w:r>
          </w:p>
        </w:tc>
      </w:tr>
      <w:tr w14:paraId="3A7D844A">
        <w:tblPrEx>
          <w:tblCellMar>
            <w:top w:w="0" w:type="dxa"/>
            <w:left w:w="108" w:type="dxa"/>
            <w:bottom w:w="0" w:type="dxa"/>
            <w:right w:w="108" w:type="dxa"/>
          </w:tblCellMar>
        </w:tblPrEx>
        <w:tc>
          <w:tcPr>
            <w:tcW w:w="2880" w:type="dxa"/>
          </w:tcPr>
          <w:p w14:paraId="3462FAFF">
            <w:r>
              <w:t>zip</w:t>
            </w:r>
          </w:p>
        </w:tc>
        <w:tc>
          <w:tcPr>
            <w:tcW w:w="2880" w:type="dxa"/>
          </w:tcPr>
          <w:p w14:paraId="57445A6F">
            <w:r>
              <w:t>STRING(10)</w:t>
            </w:r>
          </w:p>
        </w:tc>
        <w:tc>
          <w:tcPr>
            <w:tcW w:w="2880" w:type="dxa"/>
          </w:tcPr>
          <w:p w14:paraId="0276880F">
            <w:r>
              <w:t>Optional</w:t>
            </w:r>
          </w:p>
        </w:tc>
      </w:tr>
      <w:tr w14:paraId="0EC55B68">
        <w:tblPrEx>
          <w:tblCellMar>
            <w:top w:w="0" w:type="dxa"/>
            <w:left w:w="108" w:type="dxa"/>
            <w:bottom w:w="0" w:type="dxa"/>
            <w:right w:w="108" w:type="dxa"/>
          </w:tblCellMar>
        </w:tblPrEx>
        <w:tc>
          <w:tcPr>
            <w:tcW w:w="2880" w:type="dxa"/>
          </w:tcPr>
          <w:p w14:paraId="0122AC21">
            <w:r>
              <w:t>createdAt</w:t>
            </w:r>
          </w:p>
        </w:tc>
        <w:tc>
          <w:tcPr>
            <w:tcW w:w="2880" w:type="dxa"/>
          </w:tcPr>
          <w:p w14:paraId="3D87A7CF">
            <w:r>
              <w:t>DATE</w:t>
            </w:r>
          </w:p>
        </w:tc>
        <w:tc>
          <w:tcPr>
            <w:tcW w:w="2880" w:type="dxa"/>
          </w:tcPr>
          <w:p w14:paraId="3C28B6FF">
            <w:r>
              <w:t>Auto-managed by Sequelize timestamp</w:t>
            </w:r>
          </w:p>
        </w:tc>
      </w:tr>
      <w:tr w14:paraId="7D242997">
        <w:tblPrEx>
          <w:tblCellMar>
            <w:top w:w="0" w:type="dxa"/>
            <w:left w:w="108" w:type="dxa"/>
            <w:bottom w:w="0" w:type="dxa"/>
            <w:right w:w="108" w:type="dxa"/>
          </w:tblCellMar>
        </w:tblPrEx>
        <w:tc>
          <w:tcPr>
            <w:tcW w:w="2880" w:type="dxa"/>
          </w:tcPr>
          <w:p w14:paraId="0934E507">
            <w:r>
              <w:t>updatedAt</w:t>
            </w:r>
          </w:p>
        </w:tc>
        <w:tc>
          <w:tcPr>
            <w:tcW w:w="2880" w:type="dxa"/>
          </w:tcPr>
          <w:p w14:paraId="394DE9FF">
            <w:r>
              <w:t>DATE</w:t>
            </w:r>
          </w:p>
        </w:tc>
        <w:tc>
          <w:tcPr>
            <w:tcW w:w="2880" w:type="dxa"/>
          </w:tcPr>
          <w:p w14:paraId="70EC7B63">
            <w:r>
              <w:t>Auto-managed by Sequelize timestamp</w:t>
            </w:r>
          </w:p>
        </w:tc>
      </w:tr>
    </w:tbl>
    <w:p w14:paraId="592B5B01"/>
    <w:p w14:paraId="6B12468C">
      <w:r>
        <w:t>User is the base identity model and stores shared account/profile fields for all roles. Authentication reads this table by email and compares bcrypt-hashed passwords.</w:t>
      </w:r>
    </w:p>
    <w:p w14:paraId="356682CC">
      <w:pPr>
        <w:pStyle w:val="4"/>
      </w:pPr>
      <w:r>
        <w:t>Customer</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87E09C2">
        <w:tblPrEx>
          <w:tblCellMar>
            <w:top w:w="0" w:type="dxa"/>
            <w:left w:w="108" w:type="dxa"/>
            <w:bottom w:w="0" w:type="dxa"/>
            <w:right w:w="108" w:type="dxa"/>
          </w:tblCellMar>
        </w:tblPrEx>
        <w:tc>
          <w:tcPr>
            <w:tcW w:w="2880" w:type="dxa"/>
          </w:tcPr>
          <w:p w14:paraId="479DC2F3">
            <w:r>
              <w:t>Field</w:t>
            </w:r>
          </w:p>
        </w:tc>
        <w:tc>
          <w:tcPr>
            <w:tcW w:w="2880" w:type="dxa"/>
          </w:tcPr>
          <w:p w14:paraId="3D19F2A3">
            <w:r>
              <w:t>Type</w:t>
            </w:r>
          </w:p>
        </w:tc>
        <w:tc>
          <w:tcPr>
            <w:tcW w:w="2880" w:type="dxa"/>
          </w:tcPr>
          <w:p w14:paraId="4621E6E1">
            <w:r>
              <w:t>Notes</w:t>
            </w:r>
          </w:p>
        </w:tc>
      </w:tr>
      <w:tr w14:paraId="015D64CF">
        <w:tblPrEx>
          <w:tblCellMar>
            <w:top w:w="0" w:type="dxa"/>
            <w:left w:w="108" w:type="dxa"/>
            <w:bottom w:w="0" w:type="dxa"/>
            <w:right w:w="108" w:type="dxa"/>
          </w:tblCellMar>
        </w:tblPrEx>
        <w:tc>
          <w:tcPr>
            <w:tcW w:w="2880" w:type="dxa"/>
          </w:tcPr>
          <w:p w14:paraId="43D87EB6">
            <w:r>
              <w:t>id</w:t>
            </w:r>
          </w:p>
        </w:tc>
        <w:tc>
          <w:tcPr>
            <w:tcW w:w="2880" w:type="dxa"/>
          </w:tcPr>
          <w:p w14:paraId="4DE7514F">
            <w:r>
              <w:t>INTEGER</w:t>
            </w:r>
          </w:p>
        </w:tc>
        <w:tc>
          <w:tcPr>
            <w:tcW w:w="2880" w:type="dxa"/>
          </w:tcPr>
          <w:p w14:paraId="310771D0">
            <w:r>
              <w:t>Primary key, auto-increment (same physical row in users table)</w:t>
            </w:r>
          </w:p>
        </w:tc>
      </w:tr>
      <w:tr w14:paraId="34749D4F">
        <w:tblPrEx>
          <w:tblCellMar>
            <w:top w:w="0" w:type="dxa"/>
            <w:left w:w="108" w:type="dxa"/>
            <w:bottom w:w="0" w:type="dxa"/>
            <w:right w:w="108" w:type="dxa"/>
          </w:tblCellMar>
        </w:tblPrEx>
        <w:tc>
          <w:tcPr>
            <w:tcW w:w="2880" w:type="dxa"/>
          </w:tcPr>
          <w:p w14:paraId="3B153D45">
            <w:r>
              <w:t>firstName</w:t>
            </w:r>
          </w:p>
        </w:tc>
        <w:tc>
          <w:tcPr>
            <w:tcW w:w="2880" w:type="dxa"/>
          </w:tcPr>
          <w:p w14:paraId="36EF43B1">
            <w:r>
              <w:t>STRING(50)</w:t>
            </w:r>
          </w:p>
        </w:tc>
        <w:tc>
          <w:tcPr>
            <w:tcW w:w="2880" w:type="dxa"/>
          </w:tcPr>
          <w:p w14:paraId="25F742BF">
            <w:r>
              <w:t>Required</w:t>
            </w:r>
          </w:p>
        </w:tc>
      </w:tr>
      <w:tr w14:paraId="7EB331B8">
        <w:tblPrEx>
          <w:tblCellMar>
            <w:top w:w="0" w:type="dxa"/>
            <w:left w:w="108" w:type="dxa"/>
            <w:bottom w:w="0" w:type="dxa"/>
            <w:right w:w="108" w:type="dxa"/>
          </w:tblCellMar>
        </w:tblPrEx>
        <w:tc>
          <w:tcPr>
            <w:tcW w:w="2880" w:type="dxa"/>
          </w:tcPr>
          <w:p w14:paraId="29665622">
            <w:r>
              <w:t>lastName</w:t>
            </w:r>
          </w:p>
        </w:tc>
        <w:tc>
          <w:tcPr>
            <w:tcW w:w="2880" w:type="dxa"/>
          </w:tcPr>
          <w:p w14:paraId="24711D87">
            <w:r>
              <w:t>STRING(50)</w:t>
            </w:r>
          </w:p>
        </w:tc>
        <w:tc>
          <w:tcPr>
            <w:tcW w:w="2880" w:type="dxa"/>
          </w:tcPr>
          <w:p w14:paraId="7CA7F485">
            <w:r>
              <w:t>Required</w:t>
            </w:r>
          </w:p>
        </w:tc>
      </w:tr>
      <w:tr w14:paraId="337893F5">
        <w:tblPrEx>
          <w:tblCellMar>
            <w:top w:w="0" w:type="dxa"/>
            <w:left w:w="108" w:type="dxa"/>
            <w:bottom w:w="0" w:type="dxa"/>
            <w:right w:w="108" w:type="dxa"/>
          </w:tblCellMar>
        </w:tblPrEx>
        <w:tc>
          <w:tcPr>
            <w:tcW w:w="2880" w:type="dxa"/>
          </w:tcPr>
          <w:p w14:paraId="28A08258">
            <w:r>
              <w:t>email</w:t>
            </w:r>
          </w:p>
        </w:tc>
        <w:tc>
          <w:tcPr>
            <w:tcW w:w="2880" w:type="dxa"/>
          </w:tcPr>
          <w:p w14:paraId="4AD9309B">
            <w:r>
              <w:t>STRING(255)</w:t>
            </w:r>
          </w:p>
        </w:tc>
        <w:tc>
          <w:tcPr>
            <w:tcW w:w="2880" w:type="dxa"/>
          </w:tcPr>
          <w:p w14:paraId="661A8D03">
            <w:r>
              <w:t>Required, unique</w:t>
            </w:r>
          </w:p>
        </w:tc>
      </w:tr>
      <w:tr w14:paraId="513214E8">
        <w:tblPrEx>
          <w:tblCellMar>
            <w:top w:w="0" w:type="dxa"/>
            <w:left w:w="108" w:type="dxa"/>
            <w:bottom w:w="0" w:type="dxa"/>
            <w:right w:w="108" w:type="dxa"/>
          </w:tblCellMar>
        </w:tblPrEx>
        <w:tc>
          <w:tcPr>
            <w:tcW w:w="2880" w:type="dxa"/>
          </w:tcPr>
          <w:p w14:paraId="0AEE00B5">
            <w:r>
              <w:t>password</w:t>
            </w:r>
          </w:p>
        </w:tc>
        <w:tc>
          <w:tcPr>
            <w:tcW w:w="2880" w:type="dxa"/>
          </w:tcPr>
          <w:p w14:paraId="7FF9E852">
            <w:r>
              <w:t>STRING(255)</w:t>
            </w:r>
          </w:p>
        </w:tc>
        <w:tc>
          <w:tcPr>
            <w:tcW w:w="2880" w:type="dxa"/>
          </w:tcPr>
          <w:p w14:paraId="27653F91">
            <w:r>
              <w:t>Required, bcrypt hash</w:t>
            </w:r>
          </w:p>
        </w:tc>
      </w:tr>
      <w:tr w14:paraId="78A900C3">
        <w:tblPrEx>
          <w:tblCellMar>
            <w:top w:w="0" w:type="dxa"/>
            <w:left w:w="108" w:type="dxa"/>
            <w:bottom w:w="0" w:type="dxa"/>
            <w:right w:w="108" w:type="dxa"/>
          </w:tblCellMar>
        </w:tblPrEx>
        <w:tc>
          <w:tcPr>
            <w:tcW w:w="2880" w:type="dxa"/>
          </w:tcPr>
          <w:p w14:paraId="5F096A4A">
            <w:r>
              <w:t>role</w:t>
            </w:r>
          </w:p>
        </w:tc>
        <w:tc>
          <w:tcPr>
            <w:tcW w:w="2880" w:type="dxa"/>
          </w:tcPr>
          <w:p w14:paraId="2DEFAB41">
            <w:r>
              <w:t>ENUM('customer','cook')</w:t>
            </w:r>
          </w:p>
        </w:tc>
        <w:tc>
          <w:tcPr>
            <w:tcW w:w="2880" w:type="dxa"/>
          </w:tcPr>
          <w:p w14:paraId="0B69A13A">
            <w:r>
              <w:t>Scoped/defaulted to 'customer'</w:t>
            </w:r>
          </w:p>
        </w:tc>
      </w:tr>
      <w:tr w14:paraId="53725484">
        <w:tblPrEx>
          <w:tblCellMar>
            <w:top w:w="0" w:type="dxa"/>
            <w:left w:w="108" w:type="dxa"/>
            <w:bottom w:w="0" w:type="dxa"/>
            <w:right w:w="108" w:type="dxa"/>
          </w:tblCellMar>
        </w:tblPrEx>
        <w:tc>
          <w:tcPr>
            <w:tcW w:w="2880" w:type="dxa"/>
          </w:tcPr>
          <w:p w14:paraId="1FA1BF42">
            <w:r>
              <w:t>phone</w:t>
            </w:r>
          </w:p>
        </w:tc>
        <w:tc>
          <w:tcPr>
            <w:tcW w:w="2880" w:type="dxa"/>
          </w:tcPr>
          <w:p w14:paraId="00DE91DA">
            <w:r>
              <w:t>STRING(20)</w:t>
            </w:r>
          </w:p>
        </w:tc>
        <w:tc>
          <w:tcPr>
            <w:tcW w:w="2880" w:type="dxa"/>
          </w:tcPr>
          <w:p w14:paraId="35BBC1C8">
            <w:r>
              <w:t>Optional</w:t>
            </w:r>
          </w:p>
        </w:tc>
      </w:tr>
      <w:tr w14:paraId="133C49A4">
        <w:tblPrEx>
          <w:tblCellMar>
            <w:top w:w="0" w:type="dxa"/>
            <w:left w:w="108" w:type="dxa"/>
            <w:bottom w:w="0" w:type="dxa"/>
            <w:right w:w="108" w:type="dxa"/>
          </w:tblCellMar>
        </w:tblPrEx>
        <w:tc>
          <w:tcPr>
            <w:tcW w:w="2880" w:type="dxa"/>
          </w:tcPr>
          <w:p w14:paraId="5F0A9C56">
            <w:r>
              <w:t>dateOfBirth</w:t>
            </w:r>
          </w:p>
        </w:tc>
        <w:tc>
          <w:tcPr>
            <w:tcW w:w="2880" w:type="dxa"/>
          </w:tcPr>
          <w:p w14:paraId="17C5D8A9">
            <w:r>
              <w:t>DATEONLY</w:t>
            </w:r>
          </w:p>
        </w:tc>
        <w:tc>
          <w:tcPr>
            <w:tcW w:w="2880" w:type="dxa"/>
          </w:tcPr>
          <w:p w14:paraId="6F5A2796">
            <w:r>
              <w:t>Optional</w:t>
            </w:r>
          </w:p>
        </w:tc>
      </w:tr>
      <w:tr w14:paraId="5C1520DE">
        <w:tblPrEx>
          <w:tblCellMar>
            <w:top w:w="0" w:type="dxa"/>
            <w:left w:w="108" w:type="dxa"/>
            <w:bottom w:w="0" w:type="dxa"/>
            <w:right w:w="108" w:type="dxa"/>
          </w:tblCellMar>
        </w:tblPrEx>
        <w:tc>
          <w:tcPr>
            <w:tcW w:w="2880" w:type="dxa"/>
          </w:tcPr>
          <w:p w14:paraId="51686F4F">
            <w:r>
              <w:t>street</w:t>
            </w:r>
          </w:p>
        </w:tc>
        <w:tc>
          <w:tcPr>
            <w:tcW w:w="2880" w:type="dxa"/>
          </w:tcPr>
          <w:p w14:paraId="66A9F307">
            <w:r>
              <w:t>STRING(255)</w:t>
            </w:r>
          </w:p>
        </w:tc>
        <w:tc>
          <w:tcPr>
            <w:tcW w:w="2880" w:type="dxa"/>
          </w:tcPr>
          <w:p w14:paraId="54DCB61C">
            <w:r>
              <w:t>Optional</w:t>
            </w:r>
          </w:p>
        </w:tc>
      </w:tr>
      <w:tr w14:paraId="74784646">
        <w:tblPrEx>
          <w:tblCellMar>
            <w:top w:w="0" w:type="dxa"/>
            <w:left w:w="108" w:type="dxa"/>
            <w:bottom w:w="0" w:type="dxa"/>
            <w:right w:w="108" w:type="dxa"/>
          </w:tblCellMar>
        </w:tblPrEx>
        <w:tc>
          <w:tcPr>
            <w:tcW w:w="2880" w:type="dxa"/>
          </w:tcPr>
          <w:p w14:paraId="1799CA0D">
            <w:r>
              <w:t>suite</w:t>
            </w:r>
          </w:p>
        </w:tc>
        <w:tc>
          <w:tcPr>
            <w:tcW w:w="2880" w:type="dxa"/>
          </w:tcPr>
          <w:p w14:paraId="68658CC6">
            <w:r>
              <w:t>STRING(100)</w:t>
            </w:r>
          </w:p>
        </w:tc>
        <w:tc>
          <w:tcPr>
            <w:tcW w:w="2880" w:type="dxa"/>
          </w:tcPr>
          <w:p w14:paraId="1F4F739C">
            <w:r>
              <w:t>Optional</w:t>
            </w:r>
          </w:p>
        </w:tc>
      </w:tr>
      <w:tr w14:paraId="71C3E638">
        <w:tblPrEx>
          <w:tblCellMar>
            <w:top w:w="0" w:type="dxa"/>
            <w:left w:w="108" w:type="dxa"/>
            <w:bottom w:w="0" w:type="dxa"/>
            <w:right w:w="108" w:type="dxa"/>
          </w:tblCellMar>
        </w:tblPrEx>
        <w:tc>
          <w:tcPr>
            <w:tcW w:w="2880" w:type="dxa"/>
          </w:tcPr>
          <w:p w14:paraId="791530F8">
            <w:r>
              <w:t>city</w:t>
            </w:r>
          </w:p>
        </w:tc>
        <w:tc>
          <w:tcPr>
            <w:tcW w:w="2880" w:type="dxa"/>
          </w:tcPr>
          <w:p w14:paraId="03E311FD">
            <w:r>
              <w:t>STRING(100)</w:t>
            </w:r>
          </w:p>
        </w:tc>
        <w:tc>
          <w:tcPr>
            <w:tcW w:w="2880" w:type="dxa"/>
          </w:tcPr>
          <w:p w14:paraId="465797E8">
            <w:r>
              <w:t>Optional</w:t>
            </w:r>
          </w:p>
        </w:tc>
      </w:tr>
      <w:tr w14:paraId="011E15CA">
        <w:tblPrEx>
          <w:tblCellMar>
            <w:top w:w="0" w:type="dxa"/>
            <w:left w:w="108" w:type="dxa"/>
            <w:bottom w:w="0" w:type="dxa"/>
            <w:right w:w="108" w:type="dxa"/>
          </w:tblCellMar>
        </w:tblPrEx>
        <w:tc>
          <w:tcPr>
            <w:tcW w:w="2880" w:type="dxa"/>
          </w:tcPr>
          <w:p w14:paraId="21515293">
            <w:r>
              <w:t>state</w:t>
            </w:r>
          </w:p>
        </w:tc>
        <w:tc>
          <w:tcPr>
            <w:tcW w:w="2880" w:type="dxa"/>
          </w:tcPr>
          <w:p w14:paraId="77FF7D41">
            <w:r>
              <w:t>STRING(2)</w:t>
            </w:r>
          </w:p>
        </w:tc>
        <w:tc>
          <w:tcPr>
            <w:tcW w:w="2880" w:type="dxa"/>
          </w:tcPr>
          <w:p w14:paraId="4CBAAB72">
            <w:r>
              <w:t>Optional</w:t>
            </w:r>
          </w:p>
        </w:tc>
      </w:tr>
      <w:tr w14:paraId="5C756622">
        <w:tblPrEx>
          <w:tblCellMar>
            <w:top w:w="0" w:type="dxa"/>
            <w:left w:w="108" w:type="dxa"/>
            <w:bottom w:w="0" w:type="dxa"/>
            <w:right w:w="108" w:type="dxa"/>
          </w:tblCellMar>
        </w:tblPrEx>
        <w:tc>
          <w:tcPr>
            <w:tcW w:w="2880" w:type="dxa"/>
          </w:tcPr>
          <w:p w14:paraId="3F351E19">
            <w:r>
              <w:t>zip</w:t>
            </w:r>
          </w:p>
        </w:tc>
        <w:tc>
          <w:tcPr>
            <w:tcW w:w="2880" w:type="dxa"/>
          </w:tcPr>
          <w:p w14:paraId="56601F25">
            <w:r>
              <w:t>STRING(10)</w:t>
            </w:r>
          </w:p>
        </w:tc>
        <w:tc>
          <w:tcPr>
            <w:tcW w:w="2880" w:type="dxa"/>
          </w:tcPr>
          <w:p w14:paraId="6451368F">
            <w:r>
              <w:t>Optional</w:t>
            </w:r>
          </w:p>
        </w:tc>
      </w:tr>
      <w:tr w14:paraId="7A8A75A6">
        <w:tblPrEx>
          <w:tblCellMar>
            <w:top w:w="0" w:type="dxa"/>
            <w:left w:w="108" w:type="dxa"/>
            <w:bottom w:w="0" w:type="dxa"/>
            <w:right w:w="108" w:type="dxa"/>
          </w:tblCellMar>
        </w:tblPrEx>
        <w:tc>
          <w:tcPr>
            <w:tcW w:w="2880" w:type="dxa"/>
          </w:tcPr>
          <w:p w14:paraId="572B1859">
            <w:r>
              <w:t>createdAt</w:t>
            </w:r>
          </w:p>
        </w:tc>
        <w:tc>
          <w:tcPr>
            <w:tcW w:w="2880" w:type="dxa"/>
          </w:tcPr>
          <w:p w14:paraId="348747AA">
            <w:r>
              <w:t>DATE</w:t>
            </w:r>
          </w:p>
        </w:tc>
        <w:tc>
          <w:tcPr>
            <w:tcW w:w="2880" w:type="dxa"/>
          </w:tcPr>
          <w:p w14:paraId="6F5036F3">
            <w:r>
              <w:t>Auto-managed by Sequelize timestamp</w:t>
            </w:r>
          </w:p>
        </w:tc>
      </w:tr>
      <w:tr w14:paraId="587E09D5">
        <w:tblPrEx>
          <w:tblCellMar>
            <w:top w:w="0" w:type="dxa"/>
            <w:left w:w="108" w:type="dxa"/>
            <w:bottom w:w="0" w:type="dxa"/>
            <w:right w:w="108" w:type="dxa"/>
          </w:tblCellMar>
        </w:tblPrEx>
        <w:tc>
          <w:tcPr>
            <w:tcW w:w="2880" w:type="dxa"/>
          </w:tcPr>
          <w:p w14:paraId="7A0F52F0">
            <w:r>
              <w:t>updatedAt</w:t>
            </w:r>
          </w:p>
        </w:tc>
        <w:tc>
          <w:tcPr>
            <w:tcW w:w="2880" w:type="dxa"/>
          </w:tcPr>
          <w:p w14:paraId="3DC2A507">
            <w:r>
              <w:t>DATE</w:t>
            </w:r>
          </w:p>
        </w:tc>
        <w:tc>
          <w:tcPr>
            <w:tcW w:w="2880" w:type="dxa"/>
          </w:tcPr>
          <w:p w14:paraId="33741485">
            <w:r>
              <w:t>Auto-managed by Sequelize timestamp</w:t>
            </w:r>
          </w:p>
        </w:tc>
      </w:tr>
    </w:tbl>
    <w:p w14:paraId="2F6A0F23"/>
    <w:p w14:paraId="3BD8622D">
      <w:r>
        <w:t>Customer is a role-scoped subclass of User that maps to the same users table. Its default scope enforces role='customer', so it behaves as a filtered view over user accounts.</w:t>
      </w:r>
    </w:p>
    <w:p w14:paraId="486ED226"/>
    <w:p w14:paraId="74B5630A">
      <w:pPr>
        <w:pStyle w:val="4"/>
      </w:pPr>
      <w:r>
        <w:t>Merchant</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0AB2A8B6">
        <w:tblPrEx>
          <w:tblCellMar>
            <w:top w:w="0" w:type="dxa"/>
            <w:left w:w="108" w:type="dxa"/>
            <w:bottom w:w="0" w:type="dxa"/>
            <w:right w:w="108" w:type="dxa"/>
          </w:tblCellMar>
        </w:tblPrEx>
        <w:tc>
          <w:tcPr>
            <w:tcW w:w="2880" w:type="dxa"/>
          </w:tcPr>
          <w:p w14:paraId="577232C7">
            <w:r>
              <w:t>Field</w:t>
            </w:r>
          </w:p>
        </w:tc>
        <w:tc>
          <w:tcPr>
            <w:tcW w:w="2880" w:type="dxa"/>
          </w:tcPr>
          <w:p w14:paraId="780833B6">
            <w:r>
              <w:t>Type</w:t>
            </w:r>
          </w:p>
        </w:tc>
        <w:tc>
          <w:tcPr>
            <w:tcW w:w="2880" w:type="dxa"/>
          </w:tcPr>
          <w:p w14:paraId="0576C915">
            <w:r>
              <w:t>Notes</w:t>
            </w:r>
          </w:p>
        </w:tc>
      </w:tr>
      <w:tr w14:paraId="76D99757">
        <w:tblPrEx>
          <w:tblCellMar>
            <w:top w:w="0" w:type="dxa"/>
            <w:left w:w="108" w:type="dxa"/>
            <w:bottom w:w="0" w:type="dxa"/>
            <w:right w:w="108" w:type="dxa"/>
          </w:tblCellMar>
        </w:tblPrEx>
        <w:tc>
          <w:tcPr>
            <w:tcW w:w="2880" w:type="dxa"/>
          </w:tcPr>
          <w:p w14:paraId="3E8EBF65">
            <w:r>
              <w:t>id</w:t>
            </w:r>
          </w:p>
        </w:tc>
        <w:tc>
          <w:tcPr>
            <w:tcW w:w="2880" w:type="dxa"/>
          </w:tcPr>
          <w:p w14:paraId="1378C966">
            <w:r>
              <w:t>INTEGER</w:t>
            </w:r>
          </w:p>
        </w:tc>
        <w:tc>
          <w:tcPr>
            <w:tcW w:w="2880" w:type="dxa"/>
          </w:tcPr>
          <w:p w14:paraId="54E77685">
            <w:r>
              <w:t>Primary key, auto-increment (same physical row in users table)</w:t>
            </w:r>
          </w:p>
        </w:tc>
      </w:tr>
      <w:tr w14:paraId="23A15263">
        <w:tblPrEx>
          <w:tblCellMar>
            <w:top w:w="0" w:type="dxa"/>
            <w:left w:w="108" w:type="dxa"/>
            <w:bottom w:w="0" w:type="dxa"/>
            <w:right w:w="108" w:type="dxa"/>
          </w:tblCellMar>
        </w:tblPrEx>
        <w:tc>
          <w:tcPr>
            <w:tcW w:w="2880" w:type="dxa"/>
          </w:tcPr>
          <w:p w14:paraId="39A872B0">
            <w:r>
              <w:t>firstName</w:t>
            </w:r>
          </w:p>
        </w:tc>
        <w:tc>
          <w:tcPr>
            <w:tcW w:w="2880" w:type="dxa"/>
          </w:tcPr>
          <w:p w14:paraId="32C5B710">
            <w:r>
              <w:t>STRING(50)</w:t>
            </w:r>
          </w:p>
        </w:tc>
        <w:tc>
          <w:tcPr>
            <w:tcW w:w="2880" w:type="dxa"/>
          </w:tcPr>
          <w:p w14:paraId="36D4DEA7">
            <w:r>
              <w:t>Required</w:t>
            </w:r>
          </w:p>
        </w:tc>
      </w:tr>
      <w:tr w14:paraId="34F2041B">
        <w:tblPrEx>
          <w:tblCellMar>
            <w:top w:w="0" w:type="dxa"/>
            <w:left w:w="108" w:type="dxa"/>
            <w:bottom w:w="0" w:type="dxa"/>
            <w:right w:w="108" w:type="dxa"/>
          </w:tblCellMar>
        </w:tblPrEx>
        <w:tc>
          <w:tcPr>
            <w:tcW w:w="2880" w:type="dxa"/>
          </w:tcPr>
          <w:p w14:paraId="0E1A5E17">
            <w:r>
              <w:t>lastName</w:t>
            </w:r>
          </w:p>
        </w:tc>
        <w:tc>
          <w:tcPr>
            <w:tcW w:w="2880" w:type="dxa"/>
          </w:tcPr>
          <w:p w14:paraId="36A43AE0">
            <w:r>
              <w:t>STRING(50)</w:t>
            </w:r>
          </w:p>
        </w:tc>
        <w:tc>
          <w:tcPr>
            <w:tcW w:w="2880" w:type="dxa"/>
          </w:tcPr>
          <w:p w14:paraId="67545935">
            <w:r>
              <w:t>Required</w:t>
            </w:r>
          </w:p>
        </w:tc>
      </w:tr>
      <w:tr w14:paraId="626F85DA">
        <w:tblPrEx>
          <w:tblCellMar>
            <w:top w:w="0" w:type="dxa"/>
            <w:left w:w="108" w:type="dxa"/>
            <w:bottom w:w="0" w:type="dxa"/>
            <w:right w:w="108" w:type="dxa"/>
          </w:tblCellMar>
        </w:tblPrEx>
        <w:tc>
          <w:tcPr>
            <w:tcW w:w="2880" w:type="dxa"/>
          </w:tcPr>
          <w:p w14:paraId="2850BC60">
            <w:r>
              <w:t>email</w:t>
            </w:r>
          </w:p>
        </w:tc>
        <w:tc>
          <w:tcPr>
            <w:tcW w:w="2880" w:type="dxa"/>
          </w:tcPr>
          <w:p w14:paraId="68254A53">
            <w:r>
              <w:t>STRING(255)</w:t>
            </w:r>
          </w:p>
        </w:tc>
        <w:tc>
          <w:tcPr>
            <w:tcW w:w="2880" w:type="dxa"/>
          </w:tcPr>
          <w:p w14:paraId="62D2A9CB">
            <w:r>
              <w:t>Required, unique</w:t>
            </w:r>
          </w:p>
        </w:tc>
      </w:tr>
      <w:tr w14:paraId="78562302">
        <w:tblPrEx>
          <w:tblCellMar>
            <w:top w:w="0" w:type="dxa"/>
            <w:left w:w="108" w:type="dxa"/>
            <w:bottom w:w="0" w:type="dxa"/>
            <w:right w:w="108" w:type="dxa"/>
          </w:tblCellMar>
        </w:tblPrEx>
        <w:tc>
          <w:tcPr>
            <w:tcW w:w="2880" w:type="dxa"/>
          </w:tcPr>
          <w:p w14:paraId="54194267">
            <w:r>
              <w:t>password</w:t>
            </w:r>
          </w:p>
        </w:tc>
        <w:tc>
          <w:tcPr>
            <w:tcW w:w="2880" w:type="dxa"/>
          </w:tcPr>
          <w:p w14:paraId="3E17F402">
            <w:r>
              <w:t>STRING(255)</w:t>
            </w:r>
          </w:p>
        </w:tc>
        <w:tc>
          <w:tcPr>
            <w:tcW w:w="2880" w:type="dxa"/>
          </w:tcPr>
          <w:p w14:paraId="3DAE6DB5">
            <w:r>
              <w:t>Required, bcrypt hash</w:t>
            </w:r>
          </w:p>
        </w:tc>
      </w:tr>
      <w:tr w14:paraId="3577EDA8">
        <w:tblPrEx>
          <w:tblCellMar>
            <w:top w:w="0" w:type="dxa"/>
            <w:left w:w="108" w:type="dxa"/>
            <w:bottom w:w="0" w:type="dxa"/>
            <w:right w:w="108" w:type="dxa"/>
          </w:tblCellMar>
        </w:tblPrEx>
        <w:tc>
          <w:tcPr>
            <w:tcW w:w="2880" w:type="dxa"/>
          </w:tcPr>
          <w:p w14:paraId="399DAA8E">
            <w:r>
              <w:t>role</w:t>
            </w:r>
          </w:p>
        </w:tc>
        <w:tc>
          <w:tcPr>
            <w:tcW w:w="2880" w:type="dxa"/>
          </w:tcPr>
          <w:p w14:paraId="7AE36162">
            <w:r>
              <w:t>ENUM('customer','cook')</w:t>
            </w:r>
          </w:p>
        </w:tc>
        <w:tc>
          <w:tcPr>
            <w:tcW w:w="2880" w:type="dxa"/>
          </w:tcPr>
          <w:p w14:paraId="58AFBE8B">
            <w:r>
              <w:t>Scoped/defaulted to 'cook'</w:t>
            </w:r>
          </w:p>
        </w:tc>
      </w:tr>
      <w:tr w14:paraId="42E9B2DB">
        <w:tblPrEx>
          <w:tblCellMar>
            <w:top w:w="0" w:type="dxa"/>
            <w:left w:w="108" w:type="dxa"/>
            <w:bottom w:w="0" w:type="dxa"/>
            <w:right w:w="108" w:type="dxa"/>
          </w:tblCellMar>
        </w:tblPrEx>
        <w:tc>
          <w:tcPr>
            <w:tcW w:w="2880" w:type="dxa"/>
          </w:tcPr>
          <w:p w14:paraId="3AB43101">
            <w:r>
              <w:t>phone</w:t>
            </w:r>
          </w:p>
        </w:tc>
        <w:tc>
          <w:tcPr>
            <w:tcW w:w="2880" w:type="dxa"/>
          </w:tcPr>
          <w:p w14:paraId="417F5F3F">
            <w:r>
              <w:t>STRING(20)</w:t>
            </w:r>
          </w:p>
        </w:tc>
        <w:tc>
          <w:tcPr>
            <w:tcW w:w="2880" w:type="dxa"/>
          </w:tcPr>
          <w:p w14:paraId="14C5FFFD">
            <w:r>
              <w:t>Optional</w:t>
            </w:r>
          </w:p>
        </w:tc>
      </w:tr>
      <w:tr w14:paraId="2F11205A">
        <w:tblPrEx>
          <w:tblCellMar>
            <w:top w:w="0" w:type="dxa"/>
            <w:left w:w="108" w:type="dxa"/>
            <w:bottom w:w="0" w:type="dxa"/>
            <w:right w:w="108" w:type="dxa"/>
          </w:tblCellMar>
        </w:tblPrEx>
        <w:tc>
          <w:tcPr>
            <w:tcW w:w="2880" w:type="dxa"/>
          </w:tcPr>
          <w:p w14:paraId="77DFC14E">
            <w:r>
              <w:t>dateOfBirth</w:t>
            </w:r>
          </w:p>
        </w:tc>
        <w:tc>
          <w:tcPr>
            <w:tcW w:w="2880" w:type="dxa"/>
          </w:tcPr>
          <w:p w14:paraId="7346C132">
            <w:r>
              <w:t>DATEONLY</w:t>
            </w:r>
          </w:p>
        </w:tc>
        <w:tc>
          <w:tcPr>
            <w:tcW w:w="2880" w:type="dxa"/>
          </w:tcPr>
          <w:p w14:paraId="50A35D8A">
            <w:r>
              <w:t>Optional</w:t>
            </w:r>
          </w:p>
        </w:tc>
      </w:tr>
      <w:tr w14:paraId="5ABD80FB">
        <w:tblPrEx>
          <w:tblCellMar>
            <w:top w:w="0" w:type="dxa"/>
            <w:left w:w="108" w:type="dxa"/>
            <w:bottom w:w="0" w:type="dxa"/>
            <w:right w:w="108" w:type="dxa"/>
          </w:tblCellMar>
        </w:tblPrEx>
        <w:tc>
          <w:tcPr>
            <w:tcW w:w="2880" w:type="dxa"/>
          </w:tcPr>
          <w:p w14:paraId="0018FEB2">
            <w:r>
              <w:t>kitchenName</w:t>
            </w:r>
          </w:p>
        </w:tc>
        <w:tc>
          <w:tcPr>
            <w:tcW w:w="2880" w:type="dxa"/>
          </w:tcPr>
          <w:p w14:paraId="2ED1C21A">
            <w:r>
              <w:t>STRING(100)</w:t>
            </w:r>
          </w:p>
        </w:tc>
        <w:tc>
          <w:tcPr>
            <w:tcW w:w="2880" w:type="dxa"/>
          </w:tcPr>
          <w:p w14:paraId="54149954">
            <w:r>
              <w:t xml:space="preserve">Optional </w:t>
            </w:r>
            <w:r>
              <w:rPr>
                <w:rFonts w:hint="eastAsia" w:eastAsia="宋体"/>
                <w:lang w:val="en-US" w:eastAsia="zh-CN"/>
              </w:rPr>
              <w:t xml:space="preserve">Merchant </w:t>
            </w:r>
            <w:r>
              <w:t>profile field</w:t>
            </w:r>
          </w:p>
        </w:tc>
      </w:tr>
      <w:tr w14:paraId="4CB7E955">
        <w:tblPrEx>
          <w:tblCellMar>
            <w:top w:w="0" w:type="dxa"/>
            <w:left w:w="108" w:type="dxa"/>
            <w:bottom w:w="0" w:type="dxa"/>
            <w:right w:w="108" w:type="dxa"/>
          </w:tblCellMar>
        </w:tblPrEx>
        <w:tc>
          <w:tcPr>
            <w:tcW w:w="2880" w:type="dxa"/>
          </w:tcPr>
          <w:p w14:paraId="200670D5">
            <w:r>
              <w:t>cuisine</w:t>
            </w:r>
          </w:p>
        </w:tc>
        <w:tc>
          <w:tcPr>
            <w:tcW w:w="2880" w:type="dxa"/>
          </w:tcPr>
          <w:p w14:paraId="45182B2C">
            <w:r>
              <w:t>STRING(50)</w:t>
            </w:r>
          </w:p>
        </w:tc>
        <w:tc>
          <w:tcPr>
            <w:tcW w:w="2880" w:type="dxa"/>
          </w:tcPr>
          <w:p w14:paraId="45057635">
            <w:r>
              <w:t>Optional</w:t>
            </w:r>
          </w:p>
        </w:tc>
      </w:tr>
      <w:tr w14:paraId="71372D59">
        <w:tblPrEx>
          <w:tblCellMar>
            <w:top w:w="0" w:type="dxa"/>
            <w:left w:w="108" w:type="dxa"/>
            <w:bottom w:w="0" w:type="dxa"/>
            <w:right w:w="108" w:type="dxa"/>
          </w:tblCellMar>
        </w:tblPrEx>
        <w:tc>
          <w:tcPr>
            <w:tcW w:w="2880" w:type="dxa"/>
          </w:tcPr>
          <w:p w14:paraId="782EB9BE">
            <w:r>
              <w:t>bio</w:t>
            </w:r>
          </w:p>
        </w:tc>
        <w:tc>
          <w:tcPr>
            <w:tcW w:w="2880" w:type="dxa"/>
          </w:tcPr>
          <w:p w14:paraId="61E4FA60">
            <w:r>
              <w:t>TEXT</w:t>
            </w:r>
          </w:p>
        </w:tc>
        <w:tc>
          <w:tcPr>
            <w:tcW w:w="2880" w:type="dxa"/>
          </w:tcPr>
          <w:p w14:paraId="6A3F1EB1">
            <w:r>
              <w:t>Optional</w:t>
            </w:r>
          </w:p>
        </w:tc>
      </w:tr>
      <w:tr w14:paraId="7A53E319">
        <w:tblPrEx>
          <w:tblCellMar>
            <w:top w:w="0" w:type="dxa"/>
            <w:left w:w="108" w:type="dxa"/>
            <w:bottom w:w="0" w:type="dxa"/>
            <w:right w:w="108" w:type="dxa"/>
          </w:tblCellMar>
        </w:tblPrEx>
        <w:tc>
          <w:tcPr>
            <w:tcW w:w="2880" w:type="dxa"/>
          </w:tcPr>
          <w:p w14:paraId="30787A67">
            <w:r>
              <w:t>deliveryFee</w:t>
            </w:r>
          </w:p>
        </w:tc>
        <w:tc>
          <w:tcPr>
            <w:tcW w:w="2880" w:type="dxa"/>
          </w:tcPr>
          <w:p w14:paraId="403B64DD">
            <w:r>
              <w:t>DECIMAL(5,2)</w:t>
            </w:r>
          </w:p>
        </w:tc>
        <w:tc>
          <w:tcPr>
            <w:tcW w:w="2880" w:type="dxa"/>
          </w:tcPr>
          <w:p w14:paraId="2EA490BE">
            <w:r>
              <w:t>Optional, default 0.00</w:t>
            </w:r>
          </w:p>
        </w:tc>
      </w:tr>
      <w:tr w14:paraId="6853BDA1">
        <w:tblPrEx>
          <w:tblCellMar>
            <w:top w:w="0" w:type="dxa"/>
            <w:left w:w="108" w:type="dxa"/>
            <w:bottom w:w="0" w:type="dxa"/>
            <w:right w:w="108" w:type="dxa"/>
          </w:tblCellMar>
        </w:tblPrEx>
        <w:tc>
          <w:tcPr>
            <w:tcW w:w="2880" w:type="dxa"/>
          </w:tcPr>
          <w:p w14:paraId="68F3C1D5">
            <w:r>
              <w:t>availableTimes</w:t>
            </w:r>
          </w:p>
        </w:tc>
        <w:tc>
          <w:tcPr>
            <w:tcW w:w="2880" w:type="dxa"/>
          </w:tcPr>
          <w:p w14:paraId="7355C244">
            <w:r>
              <w:t>STRING(20)</w:t>
            </w:r>
          </w:p>
        </w:tc>
        <w:tc>
          <w:tcPr>
            <w:tcW w:w="2880" w:type="dxa"/>
          </w:tcPr>
          <w:p w14:paraId="7BF4D55A">
            <w:r>
              <w:t>Optional</w:t>
            </w:r>
          </w:p>
        </w:tc>
      </w:tr>
      <w:tr w14:paraId="60CAFFE0">
        <w:tblPrEx>
          <w:tblCellMar>
            <w:top w:w="0" w:type="dxa"/>
            <w:left w:w="108" w:type="dxa"/>
            <w:bottom w:w="0" w:type="dxa"/>
            <w:right w:w="108" w:type="dxa"/>
          </w:tblCellMar>
        </w:tblPrEx>
        <w:tc>
          <w:tcPr>
            <w:tcW w:w="2880" w:type="dxa"/>
          </w:tcPr>
          <w:p w14:paraId="7997690A">
            <w:r>
              <w:t>minimumOrder</w:t>
            </w:r>
          </w:p>
        </w:tc>
        <w:tc>
          <w:tcPr>
            <w:tcW w:w="2880" w:type="dxa"/>
          </w:tcPr>
          <w:p w14:paraId="7280F461">
            <w:r>
              <w:t>DECIMAL(5,2)</w:t>
            </w:r>
          </w:p>
        </w:tc>
        <w:tc>
          <w:tcPr>
            <w:tcW w:w="2880" w:type="dxa"/>
          </w:tcPr>
          <w:p w14:paraId="41055726">
            <w:r>
              <w:t>Optional, default 0.00</w:t>
            </w:r>
          </w:p>
        </w:tc>
      </w:tr>
      <w:tr w14:paraId="2BB3876A">
        <w:tblPrEx>
          <w:tblCellMar>
            <w:top w:w="0" w:type="dxa"/>
            <w:left w:w="108" w:type="dxa"/>
            <w:bottom w:w="0" w:type="dxa"/>
            <w:right w:w="108" w:type="dxa"/>
          </w:tblCellMar>
        </w:tblPrEx>
        <w:tc>
          <w:tcPr>
            <w:tcW w:w="2880" w:type="dxa"/>
          </w:tcPr>
          <w:p w14:paraId="6A19DEB7">
            <w:r>
              <w:t>street</w:t>
            </w:r>
          </w:p>
        </w:tc>
        <w:tc>
          <w:tcPr>
            <w:tcW w:w="2880" w:type="dxa"/>
          </w:tcPr>
          <w:p w14:paraId="1EE71C85">
            <w:r>
              <w:t>STRING(255)</w:t>
            </w:r>
          </w:p>
        </w:tc>
        <w:tc>
          <w:tcPr>
            <w:tcW w:w="2880" w:type="dxa"/>
          </w:tcPr>
          <w:p w14:paraId="55A55A32">
            <w:r>
              <w:t>Optional</w:t>
            </w:r>
          </w:p>
        </w:tc>
      </w:tr>
      <w:tr w14:paraId="556BB8B2">
        <w:tblPrEx>
          <w:tblCellMar>
            <w:top w:w="0" w:type="dxa"/>
            <w:left w:w="108" w:type="dxa"/>
            <w:bottom w:w="0" w:type="dxa"/>
            <w:right w:w="108" w:type="dxa"/>
          </w:tblCellMar>
        </w:tblPrEx>
        <w:tc>
          <w:tcPr>
            <w:tcW w:w="2880" w:type="dxa"/>
          </w:tcPr>
          <w:p w14:paraId="538E29F7">
            <w:r>
              <w:t>suite</w:t>
            </w:r>
          </w:p>
        </w:tc>
        <w:tc>
          <w:tcPr>
            <w:tcW w:w="2880" w:type="dxa"/>
          </w:tcPr>
          <w:p w14:paraId="0D9E44BD">
            <w:r>
              <w:t>STRING(100)</w:t>
            </w:r>
          </w:p>
        </w:tc>
        <w:tc>
          <w:tcPr>
            <w:tcW w:w="2880" w:type="dxa"/>
          </w:tcPr>
          <w:p w14:paraId="4EDDB5C6">
            <w:r>
              <w:t>Optional</w:t>
            </w:r>
          </w:p>
        </w:tc>
      </w:tr>
      <w:tr w14:paraId="176D9C31">
        <w:tblPrEx>
          <w:tblCellMar>
            <w:top w:w="0" w:type="dxa"/>
            <w:left w:w="108" w:type="dxa"/>
            <w:bottom w:w="0" w:type="dxa"/>
            <w:right w:w="108" w:type="dxa"/>
          </w:tblCellMar>
        </w:tblPrEx>
        <w:tc>
          <w:tcPr>
            <w:tcW w:w="2880" w:type="dxa"/>
          </w:tcPr>
          <w:p w14:paraId="49D5CB19">
            <w:r>
              <w:t>city</w:t>
            </w:r>
          </w:p>
        </w:tc>
        <w:tc>
          <w:tcPr>
            <w:tcW w:w="2880" w:type="dxa"/>
          </w:tcPr>
          <w:p w14:paraId="1BDD75CB">
            <w:r>
              <w:t>STRING(100)</w:t>
            </w:r>
          </w:p>
        </w:tc>
        <w:tc>
          <w:tcPr>
            <w:tcW w:w="2880" w:type="dxa"/>
          </w:tcPr>
          <w:p w14:paraId="7BA49825">
            <w:r>
              <w:t>Optional</w:t>
            </w:r>
          </w:p>
        </w:tc>
      </w:tr>
      <w:tr w14:paraId="437AA2D9">
        <w:tblPrEx>
          <w:tblCellMar>
            <w:top w:w="0" w:type="dxa"/>
            <w:left w:w="108" w:type="dxa"/>
            <w:bottom w:w="0" w:type="dxa"/>
            <w:right w:w="108" w:type="dxa"/>
          </w:tblCellMar>
        </w:tblPrEx>
        <w:tc>
          <w:tcPr>
            <w:tcW w:w="2880" w:type="dxa"/>
          </w:tcPr>
          <w:p w14:paraId="5B1BF4F1">
            <w:r>
              <w:t>state</w:t>
            </w:r>
          </w:p>
        </w:tc>
        <w:tc>
          <w:tcPr>
            <w:tcW w:w="2880" w:type="dxa"/>
          </w:tcPr>
          <w:p w14:paraId="1F87A80C">
            <w:r>
              <w:t>STRING(2)</w:t>
            </w:r>
          </w:p>
        </w:tc>
        <w:tc>
          <w:tcPr>
            <w:tcW w:w="2880" w:type="dxa"/>
          </w:tcPr>
          <w:p w14:paraId="00B1F7BC">
            <w:r>
              <w:t>Optional</w:t>
            </w:r>
          </w:p>
        </w:tc>
      </w:tr>
      <w:tr w14:paraId="48CD01CC">
        <w:tblPrEx>
          <w:tblCellMar>
            <w:top w:w="0" w:type="dxa"/>
            <w:left w:w="108" w:type="dxa"/>
            <w:bottom w:w="0" w:type="dxa"/>
            <w:right w:w="108" w:type="dxa"/>
          </w:tblCellMar>
        </w:tblPrEx>
        <w:tc>
          <w:tcPr>
            <w:tcW w:w="2880" w:type="dxa"/>
          </w:tcPr>
          <w:p w14:paraId="2D079824">
            <w:r>
              <w:t>zip</w:t>
            </w:r>
          </w:p>
        </w:tc>
        <w:tc>
          <w:tcPr>
            <w:tcW w:w="2880" w:type="dxa"/>
          </w:tcPr>
          <w:p w14:paraId="265E7E27">
            <w:r>
              <w:t>STRING(10)</w:t>
            </w:r>
          </w:p>
        </w:tc>
        <w:tc>
          <w:tcPr>
            <w:tcW w:w="2880" w:type="dxa"/>
          </w:tcPr>
          <w:p w14:paraId="41468F69">
            <w:r>
              <w:t>Optional</w:t>
            </w:r>
          </w:p>
        </w:tc>
      </w:tr>
      <w:tr w14:paraId="748A1D5A">
        <w:tblPrEx>
          <w:tblCellMar>
            <w:top w:w="0" w:type="dxa"/>
            <w:left w:w="108" w:type="dxa"/>
            <w:bottom w:w="0" w:type="dxa"/>
            <w:right w:w="108" w:type="dxa"/>
          </w:tblCellMar>
        </w:tblPrEx>
        <w:tc>
          <w:tcPr>
            <w:tcW w:w="2880" w:type="dxa"/>
          </w:tcPr>
          <w:p w14:paraId="2571EAA6">
            <w:r>
              <w:t>createdAt</w:t>
            </w:r>
          </w:p>
        </w:tc>
        <w:tc>
          <w:tcPr>
            <w:tcW w:w="2880" w:type="dxa"/>
          </w:tcPr>
          <w:p w14:paraId="2B9E9462">
            <w:r>
              <w:t>DATE</w:t>
            </w:r>
          </w:p>
        </w:tc>
        <w:tc>
          <w:tcPr>
            <w:tcW w:w="2880" w:type="dxa"/>
          </w:tcPr>
          <w:p w14:paraId="73A0B11E">
            <w:r>
              <w:t>Auto-managed by Sequelize timestamp</w:t>
            </w:r>
          </w:p>
        </w:tc>
      </w:tr>
      <w:tr w14:paraId="52D55E44">
        <w:tblPrEx>
          <w:tblCellMar>
            <w:top w:w="0" w:type="dxa"/>
            <w:left w:w="108" w:type="dxa"/>
            <w:bottom w:w="0" w:type="dxa"/>
            <w:right w:w="108" w:type="dxa"/>
          </w:tblCellMar>
        </w:tblPrEx>
        <w:tc>
          <w:tcPr>
            <w:tcW w:w="2880" w:type="dxa"/>
          </w:tcPr>
          <w:p w14:paraId="7E532105">
            <w:r>
              <w:t>updatedAt</w:t>
            </w:r>
          </w:p>
        </w:tc>
        <w:tc>
          <w:tcPr>
            <w:tcW w:w="2880" w:type="dxa"/>
          </w:tcPr>
          <w:p w14:paraId="0CEBDF45">
            <w:r>
              <w:t>DATE</w:t>
            </w:r>
          </w:p>
        </w:tc>
        <w:tc>
          <w:tcPr>
            <w:tcW w:w="2880" w:type="dxa"/>
          </w:tcPr>
          <w:p w14:paraId="38A8C6ED">
            <w:r>
              <w:t>Auto-managed by Sequelize timestamp</w:t>
            </w:r>
          </w:p>
        </w:tc>
      </w:tr>
    </w:tbl>
    <w:p w14:paraId="1EFFFF10"/>
    <w:p w14:paraId="5E6D71A3">
      <w:r>
        <w:t>Merchant is a role-scoped subclass of User for cook/</w:t>
      </w:r>
      <w:r>
        <w:rPr>
          <w:rFonts w:hint="eastAsia" w:eastAsia="宋体"/>
          <w:lang w:val="en-US" w:eastAsia="zh-CN"/>
        </w:rPr>
        <w:t xml:space="preserve">Merchant </w:t>
      </w:r>
      <w:r>
        <w:t>accounts, also stored in users. It adds kitchen/business metadata used by dashboard and listing flows.</w:t>
      </w:r>
    </w:p>
    <w:p w14:paraId="12A1A98B"/>
    <w:p w14:paraId="320AA2AC">
      <w:pPr>
        <w:pStyle w:val="4"/>
      </w:pPr>
      <w:r>
        <w:t>Restaurant</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5F1F5CFD">
        <w:tblPrEx>
          <w:tblCellMar>
            <w:top w:w="0" w:type="dxa"/>
            <w:left w:w="108" w:type="dxa"/>
            <w:bottom w:w="0" w:type="dxa"/>
            <w:right w:w="108" w:type="dxa"/>
          </w:tblCellMar>
        </w:tblPrEx>
        <w:tc>
          <w:tcPr>
            <w:tcW w:w="2880" w:type="dxa"/>
          </w:tcPr>
          <w:p w14:paraId="6E0A8B55">
            <w:r>
              <w:t>Field</w:t>
            </w:r>
          </w:p>
        </w:tc>
        <w:tc>
          <w:tcPr>
            <w:tcW w:w="2880" w:type="dxa"/>
          </w:tcPr>
          <w:p w14:paraId="48B054F0">
            <w:r>
              <w:t>Type</w:t>
            </w:r>
          </w:p>
        </w:tc>
        <w:tc>
          <w:tcPr>
            <w:tcW w:w="2880" w:type="dxa"/>
          </w:tcPr>
          <w:p w14:paraId="2598AEC4">
            <w:r>
              <w:t>Notes</w:t>
            </w:r>
          </w:p>
        </w:tc>
      </w:tr>
      <w:tr w14:paraId="5A1E586C">
        <w:tblPrEx>
          <w:tblCellMar>
            <w:top w:w="0" w:type="dxa"/>
            <w:left w:w="108" w:type="dxa"/>
            <w:bottom w:w="0" w:type="dxa"/>
            <w:right w:w="108" w:type="dxa"/>
          </w:tblCellMar>
        </w:tblPrEx>
        <w:tc>
          <w:tcPr>
            <w:tcW w:w="2880" w:type="dxa"/>
          </w:tcPr>
          <w:p w14:paraId="4E26B73B">
            <w:r>
              <w:t>id</w:t>
            </w:r>
          </w:p>
        </w:tc>
        <w:tc>
          <w:tcPr>
            <w:tcW w:w="2880" w:type="dxa"/>
          </w:tcPr>
          <w:p w14:paraId="0E77F234">
            <w:r>
              <w:t>INTEGER</w:t>
            </w:r>
          </w:p>
        </w:tc>
        <w:tc>
          <w:tcPr>
            <w:tcW w:w="2880" w:type="dxa"/>
          </w:tcPr>
          <w:p w14:paraId="2B7A27B1">
            <w:r>
              <w:t>Primary key, auto-increment</w:t>
            </w:r>
          </w:p>
        </w:tc>
      </w:tr>
      <w:tr w14:paraId="2B9C23DF">
        <w:tblPrEx>
          <w:tblCellMar>
            <w:top w:w="0" w:type="dxa"/>
            <w:left w:w="108" w:type="dxa"/>
            <w:bottom w:w="0" w:type="dxa"/>
            <w:right w:w="108" w:type="dxa"/>
          </w:tblCellMar>
        </w:tblPrEx>
        <w:tc>
          <w:tcPr>
            <w:tcW w:w="2880" w:type="dxa"/>
          </w:tcPr>
          <w:p w14:paraId="5DB7D796">
            <w:r>
              <w:t>name</w:t>
            </w:r>
          </w:p>
        </w:tc>
        <w:tc>
          <w:tcPr>
            <w:tcW w:w="2880" w:type="dxa"/>
          </w:tcPr>
          <w:p w14:paraId="1ADD5214">
            <w:r>
              <w:t>STRING(100)</w:t>
            </w:r>
          </w:p>
        </w:tc>
        <w:tc>
          <w:tcPr>
            <w:tcW w:w="2880" w:type="dxa"/>
          </w:tcPr>
          <w:p w14:paraId="4B69842B">
            <w:r>
              <w:t>Required restaurant name</w:t>
            </w:r>
          </w:p>
        </w:tc>
      </w:tr>
      <w:tr w14:paraId="6E0848FE">
        <w:tblPrEx>
          <w:tblCellMar>
            <w:top w:w="0" w:type="dxa"/>
            <w:left w:w="108" w:type="dxa"/>
            <w:bottom w:w="0" w:type="dxa"/>
            <w:right w:w="108" w:type="dxa"/>
          </w:tblCellMar>
        </w:tblPrEx>
        <w:tc>
          <w:tcPr>
            <w:tcW w:w="2880" w:type="dxa"/>
          </w:tcPr>
          <w:p w14:paraId="7A89389F">
            <w:r>
              <w:t>address</w:t>
            </w:r>
          </w:p>
        </w:tc>
        <w:tc>
          <w:tcPr>
            <w:tcW w:w="2880" w:type="dxa"/>
          </w:tcPr>
          <w:p w14:paraId="751EBCCF">
            <w:r>
              <w:t>STRING(255)</w:t>
            </w:r>
          </w:p>
        </w:tc>
        <w:tc>
          <w:tcPr>
            <w:tcW w:w="2880" w:type="dxa"/>
          </w:tcPr>
          <w:p w14:paraId="6EDC283F">
            <w:r>
              <w:t>Required display address</w:t>
            </w:r>
          </w:p>
        </w:tc>
      </w:tr>
      <w:tr w14:paraId="3ED69C5A">
        <w:tblPrEx>
          <w:tblCellMar>
            <w:top w:w="0" w:type="dxa"/>
            <w:left w:w="108" w:type="dxa"/>
            <w:bottom w:w="0" w:type="dxa"/>
            <w:right w:w="108" w:type="dxa"/>
          </w:tblCellMar>
        </w:tblPrEx>
        <w:tc>
          <w:tcPr>
            <w:tcW w:w="2880" w:type="dxa"/>
          </w:tcPr>
          <w:p w14:paraId="4F9D09FD">
            <w:r>
              <w:t>userId</w:t>
            </w:r>
          </w:p>
        </w:tc>
        <w:tc>
          <w:tcPr>
            <w:tcW w:w="2880" w:type="dxa"/>
          </w:tcPr>
          <w:p w14:paraId="41FA252D">
            <w:r>
              <w:t>INTEGER</w:t>
            </w:r>
          </w:p>
        </w:tc>
        <w:tc>
          <w:tcPr>
            <w:tcW w:w="2880" w:type="dxa"/>
          </w:tcPr>
          <w:p w14:paraId="2258FC18">
            <w:r>
              <w:t>Owner user id (</w:t>
            </w:r>
            <w:r>
              <w:rPr>
                <w:rFonts w:hint="eastAsia" w:eastAsia="宋体"/>
                <w:lang w:val="en-US" w:eastAsia="zh-CN"/>
              </w:rPr>
              <w:t>Merchant</w:t>
            </w:r>
            <w:r>
              <w:t>), logical FK -&gt; users.id</w:t>
            </w:r>
          </w:p>
        </w:tc>
      </w:tr>
      <w:tr w14:paraId="230ABF41">
        <w:tblPrEx>
          <w:tblCellMar>
            <w:top w:w="0" w:type="dxa"/>
            <w:left w:w="108" w:type="dxa"/>
            <w:bottom w:w="0" w:type="dxa"/>
            <w:right w:w="108" w:type="dxa"/>
          </w:tblCellMar>
        </w:tblPrEx>
        <w:tc>
          <w:tcPr>
            <w:tcW w:w="2880" w:type="dxa"/>
          </w:tcPr>
          <w:p w14:paraId="742113AD">
            <w:r>
              <w:t>tags</w:t>
            </w:r>
          </w:p>
        </w:tc>
        <w:tc>
          <w:tcPr>
            <w:tcW w:w="2880" w:type="dxa"/>
          </w:tcPr>
          <w:p w14:paraId="468E7AFF">
            <w:r>
              <w:t>TEXT</w:t>
            </w:r>
          </w:p>
        </w:tc>
        <w:tc>
          <w:tcPr>
            <w:tcW w:w="2880" w:type="dxa"/>
          </w:tcPr>
          <w:p w14:paraId="45FDD6D7">
            <w:r>
              <w:t>Optional JSON array stored as string, default []</w:t>
            </w:r>
          </w:p>
        </w:tc>
      </w:tr>
      <w:tr w14:paraId="323657CB">
        <w:tblPrEx>
          <w:tblCellMar>
            <w:top w:w="0" w:type="dxa"/>
            <w:left w:w="108" w:type="dxa"/>
            <w:bottom w:w="0" w:type="dxa"/>
            <w:right w:w="108" w:type="dxa"/>
          </w:tblCellMar>
        </w:tblPrEx>
        <w:tc>
          <w:tcPr>
            <w:tcW w:w="2880" w:type="dxa"/>
          </w:tcPr>
          <w:p w14:paraId="2B67CA87">
            <w:r>
              <w:t>createdAt</w:t>
            </w:r>
          </w:p>
        </w:tc>
        <w:tc>
          <w:tcPr>
            <w:tcW w:w="2880" w:type="dxa"/>
          </w:tcPr>
          <w:p w14:paraId="43F061AC">
            <w:r>
              <w:t>DATE</w:t>
            </w:r>
          </w:p>
        </w:tc>
        <w:tc>
          <w:tcPr>
            <w:tcW w:w="2880" w:type="dxa"/>
          </w:tcPr>
          <w:p w14:paraId="3B836ADA">
            <w:r>
              <w:t>Auto-managed by Sequelize timestamp</w:t>
            </w:r>
          </w:p>
        </w:tc>
      </w:tr>
      <w:tr w14:paraId="4786B20B">
        <w:tblPrEx>
          <w:tblCellMar>
            <w:top w:w="0" w:type="dxa"/>
            <w:left w:w="108" w:type="dxa"/>
            <w:bottom w:w="0" w:type="dxa"/>
            <w:right w:w="108" w:type="dxa"/>
          </w:tblCellMar>
        </w:tblPrEx>
        <w:tc>
          <w:tcPr>
            <w:tcW w:w="2880" w:type="dxa"/>
          </w:tcPr>
          <w:p w14:paraId="24CA540C">
            <w:r>
              <w:t>updatedAt</w:t>
            </w:r>
          </w:p>
        </w:tc>
        <w:tc>
          <w:tcPr>
            <w:tcW w:w="2880" w:type="dxa"/>
          </w:tcPr>
          <w:p w14:paraId="56FF85EA">
            <w:r>
              <w:t>DATE</w:t>
            </w:r>
          </w:p>
        </w:tc>
        <w:tc>
          <w:tcPr>
            <w:tcW w:w="2880" w:type="dxa"/>
          </w:tcPr>
          <w:p w14:paraId="09F69755">
            <w:r>
              <w:t>Auto-managed by Sequelize timestamp</w:t>
            </w:r>
          </w:p>
        </w:tc>
      </w:tr>
    </w:tbl>
    <w:p w14:paraId="6A82401D"/>
    <w:p w14:paraId="4A3FE161">
      <w:r>
        <w:t xml:space="preserve">Restaurant represents a </w:t>
      </w:r>
      <w:r>
        <w:rPr>
          <w:rFonts w:hint="eastAsia" w:eastAsia="宋体"/>
          <w:lang w:val="en-US" w:eastAsia="zh-CN"/>
        </w:rPr>
        <w:t>Merchant</w:t>
      </w:r>
      <w:r>
        <w:t>-owned storefront. Tags are serialized JSON for flexible filtering in browse/search views.</w:t>
      </w:r>
    </w:p>
    <w:p w14:paraId="31F222BF"/>
    <w:p w14:paraId="4EFD4B87">
      <w:pPr>
        <w:pStyle w:val="4"/>
      </w:pPr>
      <w:r>
        <w:t>MenuItem</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2F459476">
        <w:tblPrEx>
          <w:tblCellMar>
            <w:top w:w="0" w:type="dxa"/>
            <w:left w:w="108" w:type="dxa"/>
            <w:bottom w:w="0" w:type="dxa"/>
            <w:right w:w="108" w:type="dxa"/>
          </w:tblCellMar>
        </w:tblPrEx>
        <w:tc>
          <w:tcPr>
            <w:tcW w:w="2880" w:type="dxa"/>
          </w:tcPr>
          <w:p w14:paraId="07933E9A">
            <w:r>
              <w:t>Field</w:t>
            </w:r>
          </w:p>
        </w:tc>
        <w:tc>
          <w:tcPr>
            <w:tcW w:w="2880" w:type="dxa"/>
          </w:tcPr>
          <w:p w14:paraId="2DCDC303">
            <w:r>
              <w:t>Type</w:t>
            </w:r>
          </w:p>
        </w:tc>
        <w:tc>
          <w:tcPr>
            <w:tcW w:w="2880" w:type="dxa"/>
          </w:tcPr>
          <w:p w14:paraId="42A4826C">
            <w:r>
              <w:t>Notes</w:t>
            </w:r>
          </w:p>
        </w:tc>
      </w:tr>
      <w:tr w14:paraId="2A501D2B">
        <w:tblPrEx>
          <w:tblCellMar>
            <w:top w:w="0" w:type="dxa"/>
            <w:left w:w="108" w:type="dxa"/>
            <w:bottom w:w="0" w:type="dxa"/>
            <w:right w:w="108" w:type="dxa"/>
          </w:tblCellMar>
        </w:tblPrEx>
        <w:tc>
          <w:tcPr>
            <w:tcW w:w="2880" w:type="dxa"/>
          </w:tcPr>
          <w:p w14:paraId="19BCE53A">
            <w:r>
              <w:t>id</w:t>
            </w:r>
          </w:p>
        </w:tc>
        <w:tc>
          <w:tcPr>
            <w:tcW w:w="2880" w:type="dxa"/>
          </w:tcPr>
          <w:p w14:paraId="36553E47">
            <w:r>
              <w:t>INTEGER</w:t>
            </w:r>
          </w:p>
        </w:tc>
        <w:tc>
          <w:tcPr>
            <w:tcW w:w="2880" w:type="dxa"/>
          </w:tcPr>
          <w:p w14:paraId="1152BA84">
            <w:r>
              <w:t>Primary key, auto-increment</w:t>
            </w:r>
          </w:p>
        </w:tc>
      </w:tr>
      <w:tr w14:paraId="14B33DCA">
        <w:tblPrEx>
          <w:tblCellMar>
            <w:top w:w="0" w:type="dxa"/>
            <w:left w:w="108" w:type="dxa"/>
            <w:bottom w:w="0" w:type="dxa"/>
            <w:right w:w="108" w:type="dxa"/>
          </w:tblCellMar>
        </w:tblPrEx>
        <w:tc>
          <w:tcPr>
            <w:tcW w:w="2880" w:type="dxa"/>
          </w:tcPr>
          <w:p w14:paraId="64811619">
            <w:r>
              <w:t>name</w:t>
            </w:r>
          </w:p>
        </w:tc>
        <w:tc>
          <w:tcPr>
            <w:tcW w:w="2880" w:type="dxa"/>
          </w:tcPr>
          <w:p w14:paraId="30B1E266">
            <w:r>
              <w:t>STRING(100)</w:t>
            </w:r>
          </w:p>
        </w:tc>
        <w:tc>
          <w:tcPr>
            <w:tcW w:w="2880" w:type="dxa"/>
          </w:tcPr>
          <w:p w14:paraId="51C33C31">
            <w:r>
              <w:t>Required item name</w:t>
            </w:r>
          </w:p>
        </w:tc>
      </w:tr>
      <w:tr w14:paraId="1359E869">
        <w:tblPrEx>
          <w:tblCellMar>
            <w:top w:w="0" w:type="dxa"/>
            <w:left w:w="108" w:type="dxa"/>
            <w:bottom w:w="0" w:type="dxa"/>
            <w:right w:w="108" w:type="dxa"/>
          </w:tblCellMar>
        </w:tblPrEx>
        <w:tc>
          <w:tcPr>
            <w:tcW w:w="2880" w:type="dxa"/>
          </w:tcPr>
          <w:p w14:paraId="5FA6A129">
            <w:r>
              <w:t>description</w:t>
            </w:r>
          </w:p>
        </w:tc>
        <w:tc>
          <w:tcPr>
            <w:tcW w:w="2880" w:type="dxa"/>
          </w:tcPr>
          <w:p w14:paraId="03A7EE02">
            <w:r>
              <w:t>TEXT</w:t>
            </w:r>
          </w:p>
        </w:tc>
        <w:tc>
          <w:tcPr>
            <w:tcW w:w="2880" w:type="dxa"/>
          </w:tcPr>
          <w:p w14:paraId="69DA20B7">
            <w:r>
              <w:t>Optional</w:t>
            </w:r>
          </w:p>
        </w:tc>
      </w:tr>
      <w:tr w14:paraId="163D8F88">
        <w:tblPrEx>
          <w:tblCellMar>
            <w:top w:w="0" w:type="dxa"/>
            <w:left w:w="108" w:type="dxa"/>
            <w:bottom w:w="0" w:type="dxa"/>
            <w:right w:w="108" w:type="dxa"/>
          </w:tblCellMar>
        </w:tblPrEx>
        <w:tc>
          <w:tcPr>
            <w:tcW w:w="2880" w:type="dxa"/>
          </w:tcPr>
          <w:p w14:paraId="6F62964A">
            <w:r>
              <w:t>price</w:t>
            </w:r>
          </w:p>
        </w:tc>
        <w:tc>
          <w:tcPr>
            <w:tcW w:w="2880" w:type="dxa"/>
          </w:tcPr>
          <w:p w14:paraId="5A09127A">
            <w:r>
              <w:t>DECIMAL(10,2)</w:t>
            </w:r>
          </w:p>
        </w:tc>
        <w:tc>
          <w:tcPr>
            <w:tcW w:w="2880" w:type="dxa"/>
          </w:tcPr>
          <w:p w14:paraId="4EE01A88">
            <w:r>
              <w:t>Required unit price</w:t>
            </w:r>
          </w:p>
        </w:tc>
      </w:tr>
      <w:tr w14:paraId="75DDDD58">
        <w:tblPrEx>
          <w:tblCellMar>
            <w:top w:w="0" w:type="dxa"/>
            <w:left w:w="108" w:type="dxa"/>
            <w:bottom w:w="0" w:type="dxa"/>
            <w:right w:w="108" w:type="dxa"/>
          </w:tblCellMar>
        </w:tblPrEx>
        <w:tc>
          <w:tcPr>
            <w:tcW w:w="2880" w:type="dxa"/>
          </w:tcPr>
          <w:p w14:paraId="05CE12F2">
            <w:r>
              <w:t>category</w:t>
            </w:r>
          </w:p>
        </w:tc>
        <w:tc>
          <w:tcPr>
            <w:tcW w:w="2880" w:type="dxa"/>
          </w:tcPr>
          <w:p w14:paraId="69967108">
            <w:r>
              <w:t>STRING(50)</w:t>
            </w:r>
          </w:p>
        </w:tc>
        <w:tc>
          <w:tcPr>
            <w:tcW w:w="2880" w:type="dxa"/>
          </w:tcPr>
          <w:p w14:paraId="639C405A">
            <w:r>
              <w:t>Optional</w:t>
            </w:r>
          </w:p>
        </w:tc>
      </w:tr>
      <w:tr w14:paraId="60A93B5E">
        <w:tblPrEx>
          <w:tblCellMar>
            <w:top w:w="0" w:type="dxa"/>
            <w:left w:w="108" w:type="dxa"/>
            <w:bottom w:w="0" w:type="dxa"/>
            <w:right w:w="108" w:type="dxa"/>
          </w:tblCellMar>
        </w:tblPrEx>
        <w:tc>
          <w:tcPr>
            <w:tcW w:w="2880" w:type="dxa"/>
          </w:tcPr>
          <w:p w14:paraId="20269A3C">
            <w:r>
              <w:t>ingredients</w:t>
            </w:r>
          </w:p>
        </w:tc>
        <w:tc>
          <w:tcPr>
            <w:tcW w:w="2880" w:type="dxa"/>
          </w:tcPr>
          <w:p w14:paraId="32FEE9F4">
            <w:r>
              <w:t>TEXT</w:t>
            </w:r>
          </w:p>
        </w:tc>
        <w:tc>
          <w:tcPr>
            <w:tcW w:w="2880" w:type="dxa"/>
          </w:tcPr>
          <w:p w14:paraId="293F32C2">
            <w:r>
              <w:t>Optional</w:t>
            </w:r>
          </w:p>
        </w:tc>
      </w:tr>
      <w:tr w14:paraId="5D3C7570">
        <w:tblPrEx>
          <w:tblCellMar>
            <w:top w:w="0" w:type="dxa"/>
            <w:left w:w="108" w:type="dxa"/>
            <w:bottom w:w="0" w:type="dxa"/>
            <w:right w:w="108" w:type="dxa"/>
          </w:tblCellMar>
        </w:tblPrEx>
        <w:tc>
          <w:tcPr>
            <w:tcW w:w="2880" w:type="dxa"/>
          </w:tcPr>
          <w:p w14:paraId="1C09AA7B">
            <w:r>
              <w:t>image</w:t>
            </w:r>
          </w:p>
        </w:tc>
        <w:tc>
          <w:tcPr>
            <w:tcW w:w="2880" w:type="dxa"/>
          </w:tcPr>
          <w:p w14:paraId="5DCE0C46">
            <w:r>
              <w:t>STRING(255)</w:t>
            </w:r>
          </w:p>
        </w:tc>
        <w:tc>
          <w:tcPr>
            <w:tcW w:w="2880" w:type="dxa"/>
          </w:tcPr>
          <w:p w14:paraId="79CBFC89">
            <w:r>
              <w:t>Optional image path/URL</w:t>
            </w:r>
          </w:p>
        </w:tc>
      </w:tr>
      <w:tr w14:paraId="18A909FE">
        <w:tblPrEx>
          <w:tblCellMar>
            <w:top w:w="0" w:type="dxa"/>
            <w:left w:w="108" w:type="dxa"/>
            <w:bottom w:w="0" w:type="dxa"/>
            <w:right w:w="108" w:type="dxa"/>
          </w:tblCellMar>
        </w:tblPrEx>
        <w:tc>
          <w:tcPr>
            <w:tcW w:w="2880" w:type="dxa"/>
          </w:tcPr>
          <w:p w14:paraId="6B6937FC">
            <w:r>
              <w:t>calories</w:t>
            </w:r>
          </w:p>
        </w:tc>
        <w:tc>
          <w:tcPr>
            <w:tcW w:w="2880" w:type="dxa"/>
          </w:tcPr>
          <w:p w14:paraId="6BC01E63">
            <w:r>
              <w:t>INTEGER</w:t>
            </w:r>
          </w:p>
        </w:tc>
        <w:tc>
          <w:tcPr>
            <w:tcW w:w="2880" w:type="dxa"/>
          </w:tcPr>
          <w:p w14:paraId="3734BB33">
            <w:r>
              <w:t>Optional</w:t>
            </w:r>
          </w:p>
        </w:tc>
      </w:tr>
      <w:tr w14:paraId="60A84E83">
        <w:tblPrEx>
          <w:tblCellMar>
            <w:top w:w="0" w:type="dxa"/>
            <w:left w:w="108" w:type="dxa"/>
            <w:bottom w:w="0" w:type="dxa"/>
            <w:right w:w="108" w:type="dxa"/>
          </w:tblCellMar>
        </w:tblPrEx>
        <w:tc>
          <w:tcPr>
            <w:tcW w:w="2880" w:type="dxa"/>
          </w:tcPr>
          <w:p w14:paraId="49B30B0C">
            <w:r>
              <w:t>servings</w:t>
            </w:r>
          </w:p>
        </w:tc>
        <w:tc>
          <w:tcPr>
            <w:tcW w:w="2880" w:type="dxa"/>
          </w:tcPr>
          <w:p w14:paraId="3C12300F">
            <w:r>
              <w:t>INTEGER</w:t>
            </w:r>
          </w:p>
        </w:tc>
        <w:tc>
          <w:tcPr>
            <w:tcW w:w="2880" w:type="dxa"/>
          </w:tcPr>
          <w:p w14:paraId="54517FD7">
            <w:r>
              <w:t>Optional, default 1</w:t>
            </w:r>
          </w:p>
        </w:tc>
      </w:tr>
      <w:tr w14:paraId="78B9E9A6">
        <w:tblPrEx>
          <w:tblCellMar>
            <w:top w:w="0" w:type="dxa"/>
            <w:left w:w="108" w:type="dxa"/>
            <w:bottom w:w="0" w:type="dxa"/>
            <w:right w:w="108" w:type="dxa"/>
          </w:tblCellMar>
        </w:tblPrEx>
        <w:tc>
          <w:tcPr>
            <w:tcW w:w="2880" w:type="dxa"/>
          </w:tcPr>
          <w:p w14:paraId="7070946C">
            <w:r>
              <w:t>available</w:t>
            </w:r>
          </w:p>
        </w:tc>
        <w:tc>
          <w:tcPr>
            <w:tcW w:w="2880" w:type="dxa"/>
          </w:tcPr>
          <w:p w14:paraId="23071E9F">
            <w:r>
              <w:t>BOOLEAN</w:t>
            </w:r>
          </w:p>
        </w:tc>
        <w:tc>
          <w:tcPr>
            <w:tcW w:w="2880" w:type="dxa"/>
          </w:tcPr>
          <w:p w14:paraId="16DCC212">
            <w:r>
              <w:t>Required, default true</w:t>
            </w:r>
          </w:p>
        </w:tc>
      </w:tr>
      <w:tr w14:paraId="7EB2FBF5">
        <w:tblPrEx>
          <w:tblCellMar>
            <w:top w:w="0" w:type="dxa"/>
            <w:left w:w="108" w:type="dxa"/>
            <w:bottom w:w="0" w:type="dxa"/>
            <w:right w:w="108" w:type="dxa"/>
          </w:tblCellMar>
        </w:tblPrEx>
        <w:tc>
          <w:tcPr>
            <w:tcW w:w="2880" w:type="dxa"/>
          </w:tcPr>
          <w:p w14:paraId="27E94FF2">
            <w:r>
              <w:t>quantity</w:t>
            </w:r>
          </w:p>
        </w:tc>
        <w:tc>
          <w:tcPr>
            <w:tcW w:w="2880" w:type="dxa"/>
          </w:tcPr>
          <w:p w14:paraId="0C4CA1BC">
            <w:r>
              <w:t>INTEGER</w:t>
            </w:r>
          </w:p>
        </w:tc>
        <w:tc>
          <w:tcPr>
            <w:tcW w:w="2880" w:type="dxa"/>
          </w:tcPr>
          <w:p w14:paraId="4F73F00A">
            <w:r>
              <w:t>Required stock count, default 0</w:t>
            </w:r>
          </w:p>
        </w:tc>
      </w:tr>
      <w:tr w14:paraId="53EB611E">
        <w:tblPrEx>
          <w:tblCellMar>
            <w:top w:w="0" w:type="dxa"/>
            <w:left w:w="108" w:type="dxa"/>
            <w:bottom w:w="0" w:type="dxa"/>
            <w:right w:w="108" w:type="dxa"/>
          </w:tblCellMar>
        </w:tblPrEx>
        <w:tc>
          <w:tcPr>
            <w:tcW w:w="2880" w:type="dxa"/>
          </w:tcPr>
          <w:p w14:paraId="0C562ACC">
            <w:r>
              <w:t>userId</w:t>
            </w:r>
          </w:p>
        </w:tc>
        <w:tc>
          <w:tcPr>
            <w:tcW w:w="2880" w:type="dxa"/>
          </w:tcPr>
          <w:p w14:paraId="26F6B854">
            <w:r>
              <w:t>INTEGER</w:t>
            </w:r>
          </w:p>
        </w:tc>
        <w:tc>
          <w:tcPr>
            <w:tcW w:w="2880" w:type="dxa"/>
          </w:tcPr>
          <w:p w14:paraId="19CA0470">
            <w:r>
              <w:rPr>
                <w:rFonts w:hint="eastAsia" w:eastAsia="宋体"/>
                <w:lang w:val="en-US" w:eastAsia="zh-CN"/>
              </w:rPr>
              <w:t xml:space="preserve">Merchant </w:t>
            </w:r>
            <w:r>
              <w:t>owner id, logical FK -&gt; users.id</w:t>
            </w:r>
          </w:p>
        </w:tc>
      </w:tr>
      <w:tr w14:paraId="30E876A9">
        <w:tblPrEx>
          <w:tblCellMar>
            <w:top w:w="0" w:type="dxa"/>
            <w:left w:w="108" w:type="dxa"/>
            <w:bottom w:w="0" w:type="dxa"/>
            <w:right w:w="108" w:type="dxa"/>
          </w:tblCellMar>
        </w:tblPrEx>
        <w:tc>
          <w:tcPr>
            <w:tcW w:w="2880" w:type="dxa"/>
          </w:tcPr>
          <w:p w14:paraId="7757E99C">
            <w:r>
              <w:t>restaurantId</w:t>
            </w:r>
          </w:p>
        </w:tc>
        <w:tc>
          <w:tcPr>
            <w:tcW w:w="2880" w:type="dxa"/>
          </w:tcPr>
          <w:p w14:paraId="0A97716A">
            <w:r>
              <w:t>INTEGER</w:t>
            </w:r>
          </w:p>
        </w:tc>
        <w:tc>
          <w:tcPr>
            <w:tcW w:w="2880" w:type="dxa"/>
          </w:tcPr>
          <w:p w14:paraId="0F6626E1">
            <w:r>
              <w:t>Restaurant id, logical FK -&gt; restaurants.id</w:t>
            </w:r>
          </w:p>
        </w:tc>
      </w:tr>
      <w:tr w14:paraId="1EF46638">
        <w:tblPrEx>
          <w:tblCellMar>
            <w:top w:w="0" w:type="dxa"/>
            <w:left w:w="108" w:type="dxa"/>
            <w:bottom w:w="0" w:type="dxa"/>
            <w:right w:w="108" w:type="dxa"/>
          </w:tblCellMar>
        </w:tblPrEx>
        <w:tc>
          <w:tcPr>
            <w:tcW w:w="2880" w:type="dxa"/>
          </w:tcPr>
          <w:p w14:paraId="631BE1F5">
            <w:r>
              <w:t>createdAt</w:t>
            </w:r>
          </w:p>
        </w:tc>
        <w:tc>
          <w:tcPr>
            <w:tcW w:w="2880" w:type="dxa"/>
          </w:tcPr>
          <w:p w14:paraId="0949EEF1">
            <w:r>
              <w:t>DATE</w:t>
            </w:r>
          </w:p>
        </w:tc>
        <w:tc>
          <w:tcPr>
            <w:tcW w:w="2880" w:type="dxa"/>
          </w:tcPr>
          <w:p w14:paraId="579295F4">
            <w:r>
              <w:t>Auto-managed by Sequelize timestamp</w:t>
            </w:r>
          </w:p>
        </w:tc>
      </w:tr>
      <w:tr w14:paraId="7C21AE8F">
        <w:tblPrEx>
          <w:tblCellMar>
            <w:top w:w="0" w:type="dxa"/>
            <w:left w:w="108" w:type="dxa"/>
            <w:bottom w:w="0" w:type="dxa"/>
            <w:right w:w="108" w:type="dxa"/>
          </w:tblCellMar>
        </w:tblPrEx>
        <w:tc>
          <w:tcPr>
            <w:tcW w:w="2880" w:type="dxa"/>
          </w:tcPr>
          <w:p w14:paraId="15B81FC2">
            <w:r>
              <w:t>updatedAt</w:t>
            </w:r>
          </w:p>
        </w:tc>
        <w:tc>
          <w:tcPr>
            <w:tcW w:w="2880" w:type="dxa"/>
          </w:tcPr>
          <w:p w14:paraId="480EB03E">
            <w:r>
              <w:t>DATE</w:t>
            </w:r>
          </w:p>
        </w:tc>
        <w:tc>
          <w:tcPr>
            <w:tcW w:w="2880" w:type="dxa"/>
          </w:tcPr>
          <w:p w14:paraId="4AF8825D">
            <w:r>
              <w:t>Auto-managed by Sequelize timestamp</w:t>
            </w:r>
          </w:p>
        </w:tc>
      </w:tr>
    </w:tbl>
    <w:p w14:paraId="62F79FE2"/>
    <w:p w14:paraId="63363404">
      <w:r>
        <w:t>MenuItem stores sellable products under a restaurant and merchant owner. Inventory and availability are updated during cart and checkout flows.</w:t>
      </w:r>
    </w:p>
    <w:p w14:paraId="2A6883BA"/>
    <w:p w14:paraId="3E143135">
      <w:pPr>
        <w:pStyle w:val="4"/>
      </w:pPr>
      <w:r>
        <w:t>Order</w:t>
      </w:r>
    </w:p>
    <w:tbl>
      <w:tblPr>
        <w:tblStyle w:val="12"/>
        <w:tblW w:w="0" w:type="auto"/>
        <w:tblInd w:w="0" w:type="dxa"/>
        <w:tblLayout w:type="fixed"/>
        <w:tblCellMar>
          <w:top w:w="0" w:type="dxa"/>
          <w:left w:w="108" w:type="dxa"/>
          <w:bottom w:w="0" w:type="dxa"/>
          <w:right w:w="108" w:type="dxa"/>
        </w:tblCellMar>
      </w:tblPr>
      <w:tblGrid>
        <w:gridCol w:w="2888"/>
        <w:gridCol w:w="2870"/>
        <w:gridCol w:w="2882"/>
      </w:tblGrid>
      <w:tr w14:paraId="37710C13">
        <w:tblPrEx>
          <w:tblCellMar>
            <w:top w:w="0" w:type="dxa"/>
            <w:left w:w="108" w:type="dxa"/>
            <w:bottom w:w="0" w:type="dxa"/>
            <w:right w:w="108" w:type="dxa"/>
          </w:tblCellMar>
        </w:tblPrEx>
        <w:tc>
          <w:tcPr>
            <w:tcW w:w="2888" w:type="dxa"/>
          </w:tcPr>
          <w:p w14:paraId="7C47A219">
            <w:r>
              <w:t>Field</w:t>
            </w:r>
          </w:p>
        </w:tc>
        <w:tc>
          <w:tcPr>
            <w:tcW w:w="2870" w:type="dxa"/>
          </w:tcPr>
          <w:p w14:paraId="4E023F93">
            <w:r>
              <w:t>Type</w:t>
            </w:r>
          </w:p>
        </w:tc>
        <w:tc>
          <w:tcPr>
            <w:tcW w:w="2882" w:type="dxa"/>
          </w:tcPr>
          <w:p w14:paraId="08A9CA67">
            <w:r>
              <w:t>Notes</w:t>
            </w:r>
          </w:p>
        </w:tc>
      </w:tr>
      <w:tr w14:paraId="547BE410">
        <w:tblPrEx>
          <w:tblCellMar>
            <w:top w:w="0" w:type="dxa"/>
            <w:left w:w="108" w:type="dxa"/>
            <w:bottom w:w="0" w:type="dxa"/>
            <w:right w:w="108" w:type="dxa"/>
          </w:tblCellMar>
        </w:tblPrEx>
        <w:tc>
          <w:tcPr>
            <w:tcW w:w="2888" w:type="dxa"/>
          </w:tcPr>
          <w:p w14:paraId="0D7E907F">
            <w:r>
              <w:t>id</w:t>
            </w:r>
          </w:p>
        </w:tc>
        <w:tc>
          <w:tcPr>
            <w:tcW w:w="2870" w:type="dxa"/>
          </w:tcPr>
          <w:p w14:paraId="6AD05D7E">
            <w:r>
              <w:t>INTEGER</w:t>
            </w:r>
          </w:p>
        </w:tc>
        <w:tc>
          <w:tcPr>
            <w:tcW w:w="2882" w:type="dxa"/>
          </w:tcPr>
          <w:p w14:paraId="4C852827">
            <w:r>
              <w:t>Primary key, auto-increment</w:t>
            </w:r>
          </w:p>
        </w:tc>
      </w:tr>
      <w:tr w14:paraId="097B0A09">
        <w:tblPrEx>
          <w:tblCellMar>
            <w:top w:w="0" w:type="dxa"/>
            <w:left w:w="108" w:type="dxa"/>
            <w:bottom w:w="0" w:type="dxa"/>
            <w:right w:w="108" w:type="dxa"/>
          </w:tblCellMar>
        </w:tblPrEx>
        <w:tc>
          <w:tcPr>
            <w:tcW w:w="2888" w:type="dxa"/>
          </w:tcPr>
          <w:p w14:paraId="5013432F">
            <w:r>
              <w:t>customerId</w:t>
            </w:r>
          </w:p>
        </w:tc>
        <w:tc>
          <w:tcPr>
            <w:tcW w:w="2870" w:type="dxa"/>
          </w:tcPr>
          <w:p w14:paraId="333AF049">
            <w:r>
              <w:t>INTEGER</w:t>
            </w:r>
          </w:p>
        </w:tc>
        <w:tc>
          <w:tcPr>
            <w:tcW w:w="2882" w:type="dxa"/>
          </w:tcPr>
          <w:p w14:paraId="53CE4663">
            <w:r>
              <w:t>Customer id, logical FK -&gt; users.id</w:t>
            </w:r>
          </w:p>
        </w:tc>
      </w:tr>
      <w:tr w14:paraId="70372C18">
        <w:tblPrEx>
          <w:tblCellMar>
            <w:top w:w="0" w:type="dxa"/>
            <w:left w:w="108" w:type="dxa"/>
            <w:bottom w:w="0" w:type="dxa"/>
            <w:right w:w="108" w:type="dxa"/>
          </w:tblCellMar>
        </w:tblPrEx>
        <w:tc>
          <w:tcPr>
            <w:tcW w:w="2888" w:type="dxa"/>
          </w:tcPr>
          <w:p w14:paraId="6CC92383">
            <w:r>
              <w:t>merchantId</w:t>
            </w:r>
          </w:p>
        </w:tc>
        <w:tc>
          <w:tcPr>
            <w:tcW w:w="2870" w:type="dxa"/>
          </w:tcPr>
          <w:p w14:paraId="395E6137">
            <w:r>
              <w:t>INTEGER</w:t>
            </w:r>
          </w:p>
        </w:tc>
        <w:tc>
          <w:tcPr>
            <w:tcW w:w="2882" w:type="dxa"/>
          </w:tcPr>
          <w:p w14:paraId="4AC1909F">
            <w:r>
              <w:rPr>
                <w:rFonts w:hint="eastAsia" w:eastAsia="宋体"/>
                <w:lang w:val="en-US" w:eastAsia="zh-CN"/>
              </w:rPr>
              <w:t xml:space="preserve">Merchant </w:t>
            </w:r>
            <w:r>
              <w:t>id, logical FK -&gt; users.id</w:t>
            </w:r>
          </w:p>
        </w:tc>
      </w:tr>
      <w:tr w14:paraId="331B41B7">
        <w:tblPrEx>
          <w:tblCellMar>
            <w:top w:w="0" w:type="dxa"/>
            <w:left w:w="108" w:type="dxa"/>
            <w:bottom w:w="0" w:type="dxa"/>
            <w:right w:w="108" w:type="dxa"/>
          </w:tblCellMar>
        </w:tblPrEx>
        <w:tc>
          <w:tcPr>
            <w:tcW w:w="2888" w:type="dxa"/>
          </w:tcPr>
          <w:p w14:paraId="5B4EBDC5">
            <w:r>
              <w:t>restaurantId</w:t>
            </w:r>
          </w:p>
        </w:tc>
        <w:tc>
          <w:tcPr>
            <w:tcW w:w="2870" w:type="dxa"/>
          </w:tcPr>
          <w:p w14:paraId="5F5EC842">
            <w:r>
              <w:t>INTEGER</w:t>
            </w:r>
          </w:p>
        </w:tc>
        <w:tc>
          <w:tcPr>
            <w:tcW w:w="2882" w:type="dxa"/>
          </w:tcPr>
          <w:p w14:paraId="3A4FD089">
            <w:r>
              <w:t>Optional logical FK -&gt; restaurants.id</w:t>
            </w:r>
          </w:p>
        </w:tc>
      </w:tr>
      <w:tr w14:paraId="08240EBF">
        <w:tblPrEx>
          <w:tblCellMar>
            <w:top w:w="0" w:type="dxa"/>
            <w:left w:w="108" w:type="dxa"/>
            <w:bottom w:w="0" w:type="dxa"/>
            <w:right w:w="108" w:type="dxa"/>
          </w:tblCellMar>
        </w:tblPrEx>
        <w:tc>
          <w:tcPr>
            <w:tcW w:w="2888" w:type="dxa"/>
          </w:tcPr>
          <w:p w14:paraId="1BF6507E">
            <w:r>
              <w:t>status</w:t>
            </w:r>
          </w:p>
        </w:tc>
        <w:tc>
          <w:tcPr>
            <w:tcW w:w="2870" w:type="dxa"/>
          </w:tcPr>
          <w:p w14:paraId="2D9BDB23">
            <w:r>
              <w:t>ENUM('pending','placed','confirmed','ready','delivered','cancelled')</w:t>
            </w:r>
          </w:p>
        </w:tc>
        <w:tc>
          <w:tcPr>
            <w:tcW w:w="2882" w:type="dxa"/>
          </w:tcPr>
          <w:p w14:paraId="23FF4B39">
            <w:r>
              <w:t>Required, default 'pending'</w:t>
            </w:r>
          </w:p>
        </w:tc>
      </w:tr>
      <w:tr w14:paraId="6FA02C9C">
        <w:tblPrEx>
          <w:tblCellMar>
            <w:top w:w="0" w:type="dxa"/>
            <w:left w:w="108" w:type="dxa"/>
            <w:bottom w:w="0" w:type="dxa"/>
            <w:right w:w="108" w:type="dxa"/>
          </w:tblCellMar>
        </w:tblPrEx>
        <w:tc>
          <w:tcPr>
            <w:tcW w:w="2888" w:type="dxa"/>
          </w:tcPr>
          <w:p w14:paraId="51D23CDB">
            <w:r>
              <w:t>subtotal</w:t>
            </w:r>
          </w:p>
        </w:tc>
        <w:tc>
          <w:tcPr>
            <w:tcW w:w="2870" w:type="dxa"/>
          </w:tcPr>
          <w:p w14:paraId="6396BAB9">
            <w:r>
              <w:t>DECIMAL(10,2)</w:t>
            </w:r>
          </w:p>
        </w:tc>
        <w:tc>
          <w:tcPr>
            <w:tcW w:w="2882" w:type="dxa"/>
          </w:tcPr>
          <w:p w14:paraId="12B8C878">
            <w:r>
              <w:t>Required, default 0.00</w:t>
            </w:r>
          </w:p>
        </w:tc>
      </w:tr>
      <w:tr w14:paraId="6DDABCBD">
        <w:tblPrEx>
          <w:tblCellMar>
            <w:top w:w="0" w:type="dxa"/>
            <w:left w:w="108" w:type="dxa"/>
            <w:bottom w:w="0" w:type="dxa"/>
            <w:right w:w="108" w:type="dxa"/>
          </w:tblCellMar>
        </w:tblPrEx>
        <w:tc>
          <w:tcPr>
            <w:tcW w:w="2888" w:type="dxa"/>
          </w:tcPr>
          <w:p w14:paraId="748CAF44">
            <w:r>
              <w:t>deliveryFee</w:t>
            </w:r>
          </w:p>
        </w:tc>
        <w:tc>
          <w:tcPr>
            <w:tcW w:w="2870" w:type="dxa"/>
          </w:tcPr>
          <w:p w14:paraId="2CEA4F5A">
            <w:r>
              <w:t>DECIMAL(5,2)</w:t>
            </w:r>
          </w:p>
        </w:tc>
        <w:tc>
          <w:tcPr>
            <w:tcW w:w="2882" w:type="dxa"/>
          </w:tcPr>
          <w:p w14:paraId="2B451F2E">
            <w:r>
              <w:t>Required, default 0.00</w:t>
            </w:r>
          </w:p>
        </w:tc>
      </w:tr>
      <w:tr w14:paraId="1E961DB4">
        <w:tblPrEx>
          <w:tblCellMar>
            <w:top w:w="0" w:type="dxa"/>
            <w:left w:w="108" w:type="dxa"/>
            <w:bottom w:w="0" w:type="dxa"/>
            <w:right w:w="108" w:type="dxa"/>
          </w:tblCellMar>
        </w:tblPrEx>
        <w:tc>
          <w:tcPr>
            <w:tcW w:w="2888" w:type="dxa"/>
          </w:tcPr>
          <w:p w14:paraId="6E08419D">
            <w:r>
              <w:t>tax</w:t>
            </w:r>
          </w:p>
        </w:tc>
        <w:tc>
          <w:tcPr>
            <w:tcW w:w="2870" w:type="dxa"/>
          </w:tcPr>
          <w:p w14:paraId="7F018129">
            <w:r>
              <w:t>DECIMAL(10,2)</w:t>
            </w:r>
          </w:p>
        </w:tc>
        <w:tc>
          <w:tcPr>
            <w:tcW w:w="2882" w:type="dxa"/>
          </w:tcPr>
          <w:p w14:paraId="2D83082F">
            <w:r>
              <w:t>Required, default 0.00</w:t>
            </w:r>
          </w:p>
        </w:tc>
      </w:tr>
      <w:tr w14:paraId="33873E54">
        <w:tblPrEx>
          <w:tblCellMar>
            <w:top w:w="0" w:type="dxa"/>
            <w:left w:w="108" w:type="dxa"/>
            <w:bottom w:w="0" w:type="dxa"/>
            <w:right w:w="108" w:type="dxa"/>
          </w:tblCellMar>
        </w:tblPrEx>
        <w:tc>
          <w:tcPr>
            <w:tcW w:w="2888" w:type="dxa"/>
          </w:tcPr>
          <w:p w14:paraId="6326C44F">
            <w:r>
              <w:t>total</w:t>
            </w:r>
          </w:p>
        </w:tc>
        <w:tc>
          <w:tcPr>
            <w:tcW w:w="2870" w:type="dxa"/>
          </w:tcPr>
          <w:p w14:paraId="27EEF4CC">
            <w:r>
              <w:t>DECIMAL(10,2)</w:t>
            </w:r>
          </w:p>
        </w:tc>
        <w:tc>
          <w:tcPr>
            <w:tcW w:w="2882" w:type="dxa"/>
          </w:tcPr>
          <w:p w14:paraId="5018B374">
            <w:r>
              <w:t>Required, default 0.00</w:t>
            </w:r>
          </w:p>
        </w:tc>
      </w:tr>
      <w:tr w14:paraId="638054BA">
        <w:tblPrEx>
          <w:tblCellMar>
            <w:top w:w="0" w:type="dxa"/>
            <w:left w:w="108" w:type="dxa"/>
            <w:bottom w:w="0" w:type="dxa"/>
            <w:right w:w="108" w:type="dxa"/>
          </w:tblCellMar>
        </w:tblPrEx>
        <w:tc>
          <w:tcPr>
            <w:tcW w:w="2888" w:type="dxa"/>
          </w:tcPr>
          <w:p w14:paraId="367A3228">
            <w:r>
              <w:t>fulfillment</w:t>
            </w:r>
          </w:p>
        </w:tc>
        <w:tc>
          <w:tcPr>
            <w:tcW w:w="2870" w:type="dxa"/>
          </w:tcPr>
          <w:p w14:paraId="5CD7A3DE">
            <w:r>
              <w:t>ENUM('delivery','pickup')</w:t>
            </w:r>
          </w:p>
        </w:tc>
        <w:tc>
          <w:tcPr>
            <w:tcW w:w="2882" w:type="dxa"/>
          </w:tcPr>
          <w:p w14:paraId="691EE802">
            <w:r>
              <w:t>Required, default 'delivery'</w:t>
            </w:r>
          </w:p>
        </w:tc>
      </w:tr>
      <w:tr w14:paraId="13DE268C">
        <w:tblPrEx>
          <w:tblCellMar>
            <w:top w:w="0" w:type="dxa"/>
            <w:left w:w="108" w:type="dxa"/>
            <w:bottom w:w="0" w:type="dxa"/>
            <w:right w:w="108" w:type="dxa"/>
          </w:tblCellMar>
        </w:tblPrEx>
        <w:tc>
          <w:tcPr>
            <w:tcW w:w="2888" w:type="dxa"/>
          </w:tcPr>
          <w:p w14:paraId="50BDC612">
            <w:r>
              <w:t>deliveryFirstName</w:t>
            </w:r>
          </w:p>
        </w:tc>
        <w:tc>
          <w:tcPr>
            <w:tcW w:w="2870" w:type="dxa"/>
          </w:tcPr>
          <w:p w14:paraId="131D1742">
            <w:r>
              <w:t>STRING(50)</w:t>
            </w:r>
          </w:p>
        </w:tc>
        <w:tc>
          <w:tcPr>
            <w:tcW w:w="2882" w:type="dxa"/>
          </w:tcPr>
          <w:p w14:paraId="7D4622B3">
            <w:r>
              <w:t>Optional snapshot field</w:t>
            </w:r>
          </w:p>
        </w:tc>
      </w:tr>
      <w:tr w14:paraId="2639A8BF">
        <w:tblPrEx>
          <w:tblCellMar>
            <w:top w:w="0" w:type="dxa"/>
            <w:left w:w="108" w:type="dxa"/>
            <w:bottom w:w="0" w:type="dxa"/>
            <w:right w:w="108" w:type="dxa"/>
          </w:tblCellMar>
        </w:tblPrEx>
        <w:tc>
          <w:tcPr>
            <w:tcW w:w="2888" w:type="dxa"/>
          </w:tcPr>
          <w:p w14:paraId="7EFC8DAB">
            <w:r>
              <w:t>deliveryLastName</w:t>
            </w:r>
          </w:p>
        </w:tc>
        <w:tc>
          <w:tcPr>
            <w:tcW w:w="2870" w:type="dxa"/>
          </w:tcPr>
          <w:p w14:paraId="5907E782">
            <w:r>
              <w:t>STRING(50)</w:t>
            </w:r>
          </w:p>
        </w:tc>
        <w:tc>
          <w:tcPr>
            <w:tcW w:w="2882" w:type="dxa"/>
          </w:tcPr>
          <w:p w14:paraId="5381E443">
            <w:r>
              <w:t>Optional snapshot field</w:t>
            </w:r>
          </w:p>
        </w:tc>
      </w:tr>
      <w:tr w14:paraId="7AC89293">
        <w:tblPrEx>
          <w:tblCellMar>
            <w:top w:w="0" w:type="dxa"/>
            <w:left w:w="108" w:type="dxa"/>
            <w:bottom w:w="0" w:type="dxa"/>
            <w:right w:w="108" w:type="dxa"/>
          </w:tblCellMar>
        </w:tblPrEx>
        <w:tc>
          <w:tcPr>
            <w:tcW w:w="2888" w:type="dxa"/>
          </w:tcPr>
          <w:p w14:paraId="7E6083CF">
            <w:r>
              <w:t>deliveryPhone</w:t>
            </w:r>
          </w:p>
        </w:tc>
        <w:tc>
          <w:tcPr>
            <w:tcW w:w="2870" w:type="dxa"/>
          </w:tcPr>
          <w:p w14:paraId="32983742">
            <w:r>
              <w:t>STRING(20)</w:t>
            </w:r>
          </w:p>
        </w:tc>
        <w:tc>
          <w:tcPr>
            <w:tcW w:w="2882" w:type="dxa"/>
          </w:tcPr>
          <w:p w14:paraId="36C6C98A">
            <w:r>
              <w:t>Optional snapshot field</w:t>
            </w:r>
          </w:p>
        </w:tc>
      </w:tr>
      <w:tr w14:paraId="6DDECDE6">
        <w:tblPrEx>
          <w:tblCellMar>
            <w:top w:w="0" w:type="dxa"/>
            <w:left w:w="108" w:type="dxa"/>
            <w:bottom w:w="0" w:type="dxa"/>
            <w:right w:w="108" w:type="dxa"/>
          </w:tblCellMar>
        </w:tblPrEx>
        <w:tc>
          <w:tcPr>
            <w:tcW w:w="2888" w:type="dxa"/>
          </w:tcPr>
          <w:p w14:paraId="204FC574">
            <w:r>
              <w:t>deliveryStreet</w:t>
            </w:r>
          </w:p>
        </w:tc>
        <w:tc>
          <w:tcPr>
            <w:tcW w:w="2870" w:type="dxa"/>
          </w:tcPr>
          <w:p w14:paraId="781184E3">
            <w:r>
              <w:t>STRING(255)</w:t>
            </w:r>
          </w:p>
        </w:tc>
        <w:tc>
          <w:tcPr>
            <w:tcW w:w="2882" w:type="dxa"/>
          </w:tcPr>
          <w:p w14:paraId="65E58547">
            <w:r>
              <w:t>Optional snapshot field</w:t>
            </w:r>
          </w:p>
        </w:tc>
      </w:tr>
      <w:tr w14:paraId="4A799093">
        <w:tblPrEx>
          <w:tblCellMar>
            <w:top w:w="0" w:type="dxa"/>
            <w:left w:w="108" w:type="dxa"/>
            <w:bottom w:w="0" w:type="dxa"/>
            <w:right w:w="108" w:type="dxa"/>
          </w:tblCellMar>
        </w:tblPrEx>
        <w:tc>
          <w:tcPr>
            <w:tcW w:w="2888" w:type="dxa"/>
          </w:tcPr>
          <w:p w14:paraId="56F3846A">
            <w:r>
              <w:t>deliveryApt</w:t>
            </w:r>
          </w:p>
        </w:tc>
        <w:tc>
          <w:tcPr>
            <w:tcW w:w="2870" w:type="dxa"/>
          </w:tcPr>
          <w:p w14:paraId="5783DF2E">
            <w:r>
              <w:t>STRING(100)</w:t>
            </w:r>
          </w:p>
        </w:tc>
        <w:tc>
          <w:tcPr>
            <w:tcW w:w="2882" w:type="dxa"/>
          </w:tcPr>
          <w:p w14:paraId="17B7595C">
            <w:r>
              <w:t>Optional snapshot field</w:t>
            </w:r>
          </w:p>
        </w:tc>
      </w:tr>
      <w:tr w14:paraId="5A10A77A">
        <w:tblPrEx>
          <w:tblCellMar>
            <w:top w:w="0" w:type="dxa"/>
            <w:left w:w="108" w:type="dxa"/>
            <w:bottom w:w="0" w:type="dxa"/>
            <w:right w:w="108" w:type="dxa"/>
          </w:tblCellMar>
        </w:tblPrEx>
        <w:tc>
          <w:tcPr>
            <w:tcW w:w="2888" w:type="dxa"/>
          </w:tcPr>
          <w:p w14:paraId="62447D6A">
            <w:r>
              <w:t>deliveryCity</w:t>
            </w:r>
          </w:p>
        </w:tc>
        <w:tc>
          <w:tcPr>
            <w:tcW w:w="2870" w:type="dxa"/>
          </w:tcPr>
          <w:p w14:paraId="755DDFCA">
            <w:r>
              <w:t>STRING(100)</w:t>
            </w:r>
          </w:p>
        </w:tc>
        <w:tc>
          <w:tcPr>
            <w:tcW w:w="2882" w:type="dxa"/>
          </w:tcPr>
          <w:p w14:paraId="12E5C740">
            <w:r>
              <w:t>Optional snapshot field</w:t>
            </w:r>
          </w:p>
        </w:tc>
      </w:tr>
      <w:tr w14:paraId="63BB4534">
        <w:tblPrEx>
          <w:tblCellMar>
            <w:top w:w="0" w:type="dxa"/>
            <w:left w:w="108" w:type="dxa"/>
            <w:bottom w:w="0" w:type="dxa"/>
            <w:right w:w="108" w:type="dxa"/>
          </w:tblCellMar>
        </w:tblPrEx>
        <w:tc>
          <w:tcPr>
            <w:tcW w:w="2888" w:type="dxa"/>
          </w:tcPr>
          <w:p w14:paraId="45381D22">
            <w:r>
              <w:t>deliveryState</w:t>
            </w:r>
          </w:p>
        </w:tc>
        <w:tc>
          <w:tcPr>
            <w:tcW w:w="2870" w:type="dxa"/>
          </w:tcPr>
          <w:p w14:paraId="1A8546E7">
            <w:r>
              <w:t>STRING(2)</w:t>
            </w:r>
          </w:p>
        </w:tc>
        <w:tc>
          <w:tcPr>
            <w:tcW w:w="2882" w:type="dxa"/>
          </w:tcPr>
          <w:p w14:paraId="61E2628C">
            <w:r>
              <w:t>Optional snapshot field</w:t>
            </w:r>
          </w:p>
        </w:tc>
      </w:tr>
      <w:tr w14:paraId="4BA23AFB">
        <w:tblPrEx>
          <w:tblCellMar>
            <w:top w:w="0" w:type="dxa"/>
            <w:left w:w="108" w:type="dxa"/>
            <w:bottom w:w="0" w:type="dxa"/>
            <w:right w:w="108" w:type="dxa"/>
          </w:tblCellMar>
        </w:tblPrEx>
        <w:tc>
          <w:tcPr>
            <w:tcW w:w="2888" w:type="dxa"/>
          </w:tcPr>
          <w:p w14:paraId="4B79B64C">
            <w:r>
              <w:t>deliveryZip</w:t>
            </w:r>
          </w:p>
        </w:tc>
        <w:tc>
          <w:tcPr>
            <w:tcW w:w="2870" w:type="dxa"/>
          </w:tcPr>
          <w:p w14:paraId="1FC52A81">
            <w:r>
              <w:t>STRING(10)</w:t>
            </w:r>
          </w:p>
        </w:tc>
        <w:tc>
          <w:tcPr>
            <w:tcW w:w="2882" w:type="dxa"/>
          </w:tcPr>
          <w:p w14:paraId="379FD4C6">
            <w:r>
              <w:t>Optional snapshot field</w:t>
            </w:r>
          </w:p>
        </w:tc>
      </w:tr>
      <w:tr w14:paraId="045CD3B5">
        <w:tblPrEx>
          <w:tblCellMar>
            <w:top w:w="0" w:type="dxa"/>
            <w:left w:w="108" w:type="dxa"/>
            <w:bottom w:w="0" w:type="dxa"/>
            <w:right w:w="108" w:type="dxa"/>
          </w:tblCellMar>
        </w:tblPrEx>
        <w:tc>
          <w:tcPr>
            <w:tcW w:w="2888" w:type="dxa"/>
          </w:tcPr>
          <w:p w14:paraId="03A679D6">
            <w:r>
              <w:t>deliveryNotes</w:t>
            </w:r>
          </w:p>
        </w:tc>
        <w:tc>
          <w:tcPr>
            <w:tcW w:w="2870" w:type="dxa"/>
          </w:tcPr>
          <w:p w14:paraId="3DF26BF4">
            <w:r>
              <w:t>TEXT</w:t>
            </w:r>
          </w:p>
        </w:tc>
        <w:tc>
          <w:tcPr>
            <w:tcW w:w="2882" w:type="dxa"/>
          </w:tcPr>
          <w:p w14:paraId="6FD810C0">
            <w:r>
              <w:t>Optional</w:t>
            </w:r>
          </w:p>
        </w:tc>
      </w:tr>
      <w:tr w14:paraId="140596BF">
        <w:tblPrEx>
          <w:tblCellMar>
            <w:top w:w="0" w:type="dxa"/>
            <w:left w:w="108" w:type="dxa"/>
            <w:bottom w:w="0" w:type="dxa"/>
            <w:right w:w="108" w:type="dxa"/>
          </w:tblCellMar>
        </w:tblPrEx>
        <w:tc>
          <w:tcPr>
            <w:tcW w:w="2888" w:type="dxa"/>
          </w:tcPr>
          <w:p w14:paraId="73E0CB97">
            <w:r>
              <w:t>specialInstructions</w:t>
            </w:r>
          </w:p>
        </w:tc>
        <w:tc>
          <w:tcPr>
            <w:tcW w:w="2870" w:type="dxa"/>
          </w:tcPr>
          <w:p w14:paraId="32C0F5B2">
            <w:r>
              <w:t>TEXT</w:t>
            </w:r>
          </w:p>
        </w:tc>
        <w:tc>
          <w:tcPr>
            <w:tcW w:w="2882" w:type="dxa"/>
          </w:tcPr>
          <w:p w14:paraId="79205FA7">
            <w:r>
              <w:t>Optional</w:t>
            </w:r>
          </w:p>
        </w:tc>
      </w:tr>
      <w:tr w14:paraId="11E2B846">
        <w:tblPrEx>
          <w:tblCellMar>
            <w:top w:w="0" w:type="dxa"/>
            <w:left w:w="108" w:type="dxa"/>
            <w:bottom w:w="0" w:type="dxa"/>
            <w:right w:w="108" w:type="dxa"/>
          </w:tblCellMar>
        </w:tblPrEx>
        <w:tc>
          <w:tcPr>
            <w:tcW w:w="2888" w:type="dxa"/>
          </w:tcPr>
          <w:p w14:paraId="6E2EE0B0">
            <w:r>
              <w:t>createdAt</w:t>
            </w:r>
          </w:p>
        </w:tc>
        <w:tc>
          <w:tcPr>
            <w:tcW w:w="2870" w:type="dxa"/>
          </w:tcPr>
          <w:p w14:paraId="5DF00B4A">
            <w:r>
              <w:t>DATE</w:t>
            </w:r>
          </w:p>
        </w:tc>
        <w:tc>
          <w:tcPr>
            <w:tcW w:w="2882" w:type="dxa"/>
          </w:tcPr>
          <w:p w14:paraId="0F405E6C">
            <w:r>
              <w:t>Auto-managed by Sequelize timestamp</w:t>
            </w:r>
          </w:p>
        </w:tc>
      </w:tr>
      <w:tr w14:paraId="1368C9BC">
        <w:tblPrEx>
          <w:tblCellMar>
            <w:top w:w="0" w:type="dxa"/>
            <w:left w:w="108" w:type="dxa"/>
            <w:bottom w:w="0" w:type="dxa"/>
            <w:right w:w="108" w:type="dxa"/>
          </w:tblCellMar>
        </w:tblPrEx>
        <w:tc>
          <w:tcPr>
            <w:tcW w:w="2888" w:type="dxa"/>
          </w:tcPr>
          <w:p w14:paraId="61D1183B">
            <w:r>
              <w:t>updatedAt</w:t>
            </w:r>
          </w:p>
        </w:tc>
        <w:tc>
          <w:tcPr>
            <w:tcW w:w="2870" w:type="dxa"/>
          </w:tcPr>
          <w:p w14:paraId="0BD3A6AE">
            <w:r>
              <w:t>DATE</w:t>
            </w:r>
          </w:p>
        </w:tc>
        <w:tc>
          <w:tcPr>
            <w:tcW w:w="2882" w:type="dxa"/>
          </w:tcPr>
          <w:p w14:paraId="7B194849">
            <w:r>
              <w:t>Auto-managed by Sequelize timestamp</w:t>
            </w:r>
          </w:p>
        </w:tc>
      </w:tr>
    </w:tbl>
    <w:p w14:paraId="25F516CD"/>
    <w:p w14:paraId="08C0E687">
      <w:r>
        <w:t>Order is both the cart container (status='pending') and the finalized purchase record. It stores monetary totals and delivery snapshot fields to preserve historical accuracy.</w:t>
      </w:r>
    </w:p>
    <w:p w14:paraId="435A59A3"/>
    <w:p w14:paraId="20FD9DC0">
      <w:pPr>
        <w:pStyle w:val="4"/>
      </w:pPr>
      <w:r>
        <w:t>OrderItem</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2D878057">
        <w:tblPrEx>
          <w:tblCellMar>
            <w:top w:w="0" w:type="dxa"/>
            <w:left w:w="108" w:type="dxa"/>
            <w:bottom w:w="0" w:type="dxa"/>
            <w:right w:w="108" w:type="dxa"/>
          </w:tblCellMar>
        </w:tblPrEx>
        <w:tc>
          <w:tcPr>
            <w:tcW w:w="2880" w:type="dxa"/>
          </w:tcPr>
          <w:p w14:paraId="7029FBA7">
            <w:r>
              <w:t>Field</w:t>
            </w:r>
          </w:p>
        </w:tc>
        <w:tc>
          <w:tcPr>
            <w:tcW w:w="2880" w:type="dxa"/>
          </w:tcPr>
          <w:p w14:paraId="78EA2DFA">
            <w:r>
              <w:t>Type</w:t>
            </w:r>
          </w:p>
        </w:tc>
        <w:tc>
          <w:tcPr>
            <w:tcW w:w="2880" w:type="dxa"/>
          </w:tcPr>
          <w:p w14:paraId="078569AA">
            <w:r>
              <w:t>Notes</w:t>
            </w:r>
          </w:p>
        </w:tc>
      </w:tr>
      <w:tr w14:paraId="0E3B902B">
        <w:tblPrEx>
          <w:tblCellMar>
            <w:top w:w="0" w:type="dxa"/>
            <w:left w:w="108" w:type="dxa"/>
            <w:bottom w:w="0" w:type="dxa"/>
            <w:right w:w="108" w:type="dxa"/>
          </w:tblCellMar>
        </w:tblPrEx>
        <w:tc>
          <w:tcPr>
            <w:tcW w:w="2880" w:type="dxa"/>
          </w:tcPr>
          <w:p w14:paraId="3E732AFE">
            <w:r>
              <w:t>id</w:t>
            </w:r>
          </w:p>
        </w:tc>
        <w:tc>
          <w:tcPr>
            <w:tcW w:w="2880" w:type="dxa"/>
          </w:tcPr>
          <w:p w14:paraId="6572F8E6">
            <w:r>
              <w:t>INTEGER</w:t>
            </w:r>
          </w:p>
        </w:tc>
        <w:tc>
          <w:tcPr>
            <w:tcW w:w="2880" w:type="dxa"/>
          </w:tcPr>
          <w:p w14:paraId="01F3F8DB">
            <w:r>
              <w:t>Primary key, auto-increment</w:t>
            </w:r>
          </w:p>
        </w:tc>
      </w:tr>
      <w:tr w14:paraId="5E55EDDD">
        <w:tblPrEx>
          <w:tblCellMar>
            <w:top w:w="0" w:type="dxa"/>
            <w:left w:w="108" w:type="dxa"/>
            <w:bottom w:w="0" w:type="dxa"/>
            <w:right w:w="108" w:type="dxa"/>
          </w:tblCellMar>
        </w:tblPrEx>
        <w:tc>
          <w:tcPr>
            <w:tcW w:w="2880" w:type="dxa"/>
          </w:tcPr>
          <w:p w14:paraId="3F4F7A1B">
            <w:r>
              <w:t>orderId</w:t>
            </w:r>
          </w:p>
        </w:tc>
        <w:tc>
          <w:tcPr>
            <w:tcW w:w="2880" w:type="dxa"/>
          </w:tcPr>
          <w:p w14:paraId="1F239D9F">
            <w:r>
              <w:t>INTEGER</w:t>
            </w:r>
          </w:p>
        </w:tc>
        <w:tc>
          <w:tcPr>
            <w:tcW w:w="2880" w:type="dxa"/>
          </w:tcPr>
          <w:p w14:paraId="286CCCE5">
            <w:r>
              <w:t>Logical FK -&gt; orders.id</w:t>
            </w:r>
          </w:p>
        </w:tc>
      </w:tr>
      <w:tr w14:paraId="5B9CC674">
        <w:tblPrEx>
          <w:tblCellMar>
            <w:top w:w="0" w:type="dxa"/>
            <w:left w:w="108" w:type="dxa"/>
            <w:bottom w:w="0" w:type="dxa"/>
            <w:right w:w="108" w:type="dxa"/>
          </w:tblCellMar>
        </w:tblPrEx>
        <w:tc>
          <w:tcPr>
            <w:tcW w:w="2880" w:type="dxa"/>
          </w:tcPr>
          <w:p w14:paraId="0B0CD926">
            <w:r>
              <w:t>menuItemId</w:t>
            </w:r>
          </w:p>
        </w:tc>
        <w:tc>
          <w:tcPr>
            <w:tcW w:w="2880" w:type="dxa"/>
          </w:tcPr>
          <w:p w14:paraId="1A936F5D">
            <w:r>
              <w:t>INTEGER</w:t>
            </w:r>
          </w:p>
        </w:tc>
        <w:tc>
          <w:tcPr>
            <w:tcW w:w="2880" w:type="dxa"/>
          </w:tcPr>
          <w:p w14:paraId="2776C6EF">
            <w:r>
              <w:t>Logical FK -&gt; menu_items.id</w:t>
            </w:r>
          </w:p>
        </w:tc>
      </w:tr>
      <w:tr w14:paraId="08B77C88">
        <w:tblPrEx>
          <w:tblCellMar>
            <w:top w:w="0" w:type="dxa"/>
            <w:left w:w="108" w:type="dxa"/>
            <w:bottom w:w="0" w:type="dxa"/>
            <w:right w:w="108" w:type="dxa"/>
          </w:tblCellMar>
        </w:tblPrEx>
        <w:tc>
          <w:tcPr>
            <w:tcW w:w="2880" w:type="dxa"/>
          </w:tcPr>
          <w:p w14:paraId="6517CE4B">
            <w:r>
              <w:t>name</w:t>
            </w:r>
          </w:p>
        </w:tc>
        <w:tc>
          <w:tcPr>
            <w:tcW w:w="2880" w:type="dxa"/>
          </w:tcPr>
          <w:p w14:paraId="355A68A0">
            <w:r>
              <w:t>STRING(100)</w:t>
            </w:r>
          </w:p>
        </w:tc>
        <w:tc>
          <w:tcPr>
            <w:tcW w:w="2880" w:type="dxa"/>
          </w:tcPr>
          <w:p w14:paraId="226088E6">
            <w:r>
              <w:t>Item name snapshot at purchase time</w:t>
            </w:r>
          </w:p>
        </w:tc>
      </w:tr>
      <w:tr w14:paraId="711444CF">
        <w:tblPrEx>
          <w:tblCellMar>
            <w:top w:w="0" w:type="dxa"/>
            <w:left w:w="108" w:type="dxa"/>
            <w:bottom w:w="0" w:type="dxa"/>
            <w:right w:w="108" w:type="dxa"/>
          </w:tblCellMar>
        </w:tblPrEx>
        <w:tc>
          <w:tcPr>
            <w:tcW w:w="2880" w:type="dxa"/>
          </w:tcPr>
          <w:p w14:paraId="3719C783">
            <w:r>
              <w:t>price</w:t>
            </w:r>
          </w:p>
        </w:tc>
        <w:tc>
          <w:tcPr>
            <w:tcW w:w="2880" w:type="dxa"/>
          </w:tcPr>
          <w:p w14:paraId="477101A0">
            <w:r>
              <w:t>DECIMAL(10,2)</w:t>
            </w:r>
          </w:p>
        </w:tc>
        <w:tc>
          <w:tcPr>
            <w:tcW w:w="2880" w:type="dxa"/>
          </w:tcPr>
          <w:p w14:paraId="132E73F5">
            <w:r>
              <w:t>Item price snapshot at purchase time</w:t>
            </w:r>
          </w:p>
        </w:tc>
      </w:tr>
      <w:tr w14:paraId="69CF4FDB">
        <w:tblPrEx>
          <w:tblCellMar>
            <w:top w:w="0" w:type="dxa"/>
            <w:left w:w="108" w:type="dxa"/>
            <w:bottom w:w="0" w:type="dxa"/>
            <w:right w:w="108" w:type="dxa"/>
          </w:tblCellMar>
        </w:tblPrEx>
        <w:tc>
          <w:tcPr>
            <w:tcW w:w="2880" w:type="dxa"/>
          </w:tcPr>
          <w:p w14:paraId="5AED3AF4">
            <w:r>
              <w:t>quantity</w:t>
            </w:r>
          </w:p>
        </w:tc>
        <w:tc>
          <w:tcPr>
            <w:tcW w:w="2880" w:type="dxa"/>
          </w:tcPr>
          <w:p w14:paraId="53C664EC">
            <w:r>
              <w:t>INTEGER</w:t>
            </w:r>
          </w:p>
        </w:tc>
        <w:tc>
          <w:tcPr>
            <w:tcW w:w="2880" w:type="dxa"/>
          </w:tcPr>
          <w:p w14:paraId="1C28C647">
            <w:r>
              <w:t>Required quantity, default 1</w:t>
            </w:r>
          </w:p>
        </w:tc>
      </w:tr>
      <w:tr w14:paraId="25942CBA">
        <w:tblPrEx>
          <w:tblCellMar>
            <w:top w:w="0" w:type="dxa"/>
            <w:left w:w="108" w:type="dxa"/>
            <w:bottom w:w="0" w:type="dxa"/>
            <w:right w:w="108" w:type="dxa"/>
          </w:tblCellMar>
        </w:tblPrEx>
        <w:tc>
          <w:tcPr>
            <w:tcW w:w="2880" w:type="dxa"/>
          </w:tcPr>
          <w:p w14:paraId="45FFB12B">
            <w:r>
              <w:t>createdAt</w:t>
            </w:r>
          </w:p>
        </w:tc>
        <w:tc>
          <w:tcPr>
            <w:tcW w:w="2880" w:type="dxa"/>
          </w:tcPr>
          <w:p w14:paraId="039CECD9">
            <w:r>
              <w:t>DATE</w:t>
            </w:r>
          </w:p>
        </w:tc>
        <w:tc>
          <w:tcPr>
            <w:tcW w:w="2880" w:type="dxa"/>
          </w:tcPr>
          <w:p w14:paraId="7D9AAC6F">
            <w:r>
              <w:t>Auto-managed by Sequelize timestamp</w:t>
            </w:r>
          </w:p>
        </w:tc>
      </w:tr>
      <w:tr w14:paraId="37B01856">
        <w:tblPrEx>
          <w:tblCellMar>
            <w:top w:w="0" w:type="dxa"/>
            <w:left w:w="108" w:type="dxa"/>
            <w:bottom w:w="0" w:type="dxa"/>
            <w:right w:w="108" w:type="dxa"/>
          </w:tblCellMar>
        </w:tblPrEx>
        <w:tc>
          <w:tcPr>
            <w:tcW w:w="2880" w:type="dxa"/>
          </w:tcPr>
          <w:p w14:paraId="2435EC83">
            <w:r>
              <w:t>updatedAt</w:t>
            </w:r>
          </w:p>
        </w:tc>
        <w:tc>
          <w:tcPr>
            <w:tcW w:w="2880" w:type="dxa"/>
          </w:tcPr>
          <w:p w14:paraId="3CE0FE8B">
            <w:r>
              <w:t>DATE</w:t>
            </w:r>
          </w:p>
        </w:tc>
        <w:tc>
          <w:tcPr>
            <w:tcW w:w="2880" w:type="dxa"/>
          </w:tcPr>
          <w:p w14:paraId="067B2741">
            <w:r>
              <w:t>Auto-managed by Sequelize timestamp</w:t>
            </w:r>
          </w:p>
        </w:tc>
      </w:tr>
    </w:tbl>
    <w:p w14:paraId="0305CBC0"/>
    <w:p w14:paraId="3BBA8D46">
      <w:r>
        <w:t>OrderItem is the line-item table for each order. Name and price are denormalized snapshots so historical orders remain accurate when menu metadata changes later.</w:t>
      </w:r>
    </w:p>
    <w:p w14:paraId="06FCE8EB"/>
    <w:p w14:paraId="757F188D">
      <w:pPr>
        <w:pStyle w:val="4"/>
      </w:pPr>
      <w:r>
        <w:t>Relationship Summary</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344C69D">
        <w:tblPrEx>
          <w:tblCellMar>
            <w:top w:w="0" w:type="dxa"/>
            <w:left w:w="108" w:type="dxa"/>
            <w:bottom w:w="0" w:type="dxa"/>
            <w:right w:w="108" w:type="dxa"/>
          </w:tblCellMar>
        </w:tblPrEx>
        <w:tc>
          <w:tcPr>
            <w:tcW w:w="2880" w:type="dxa"/>
          </w:tcPr>
          <w:p w14:paraId="1E7BDB4C">
            <w:r>
              <w:t>Relationship</w:t>
            </w:r>
          </w:p>
        </w:tc>
        <w:tc>
          <w:tcPr>
            <w:tcW w:w="2880" w:type="dxa"/>
          </w:tcPr>
          <w:p w14:paraId="48AD866F">
            <w:r>
              <w:t>Type</w:t>
            </w:r>
          </w:p>
        </w:tc>
        <w:tc>
          <w:tcPr>
            <w:tcW w:w="2880" w:type="dxa"/>
          </w:tcPr>
          <w:p w14:paraId="5E19B2ED">
            <w:r>
              <w:t>Description</w:t>
            </w:r>
          </w:p>
        </w:tc>
      </w:tr>
      <w:tr w14:paraId="19759464">
        <w:tblPrEx>
          <w:tblCellMar>
            <w:top w:w="0" w:type="dxa"/>
            <w:left w:w="108" w:type="dxa"/>
            <w:bottom w:w="0" w:type="dxa"/>
            <w:right w:w="108" w:type="dxa"/>
          </w:tblCellMar>
        </w:tblPrEx>
        <w:tc>
          <w:tcPr>
            <w:tcW w:w="2880" w:type="dxa"/>
          </w:tcPr>
          <w:p w14:paraId="02057DA6">
            <w:r>
              <w:t>User -&gt; Restaurant</w:t>
            </w:r>
          </w:p>
        </w:tc>
        <w:tc>
          <w:tcPr>
            <w:tcW w:w="2880" w:type="dxa"/>
          </w:tcPr>
          <w:p w14:paraId="21CDDC50">
            <w:r>
              <w:t>One-to-Many</w:t>
            </w:r>
          </w:p>
        </w:tc>
        <w:tc>
          <w:tcPr>
            <w:tcW w:w="2880" w:type="dxa"/>
          </w:tcPr>
          <w:p w14:paraId="5AAC341D">
            <w:r>
              <w:t xml:space="preserve">One </w:t>
            </w:r>
            <w:r>
              <w:rPr>
                <w:rFonts w:hint="eastAsia" w:eastAsia="宋体"/>
                <w:lang w:val="en-US" w:eastAsia="zh-CN"/>
              </w:rPr>
              <w:t xml:space="preserve">Merchant </w:t>
            </w:r>
            <w:r>
              <w:t>user can own many restaurants via restaurants.userId.</w:t>
            </w:r>
          </w:p>
        </w:tc>
      </w:tr>
      <w:tr w14:paraId="6F7204BA">
        <w:tblPrEx>
          <w:tblCellMar>
            <w:top w:w="0" w:type="dxa"/>
            <w:left w:w="108" w:type="dxa"/>
            <w:bottom w:w="0" w:type="dxa"/>
            <w:right w:w="108" w:type="dxa"/>
          </w:tblCellMar>
        </w:tblPrEx>
        <w:tc>
          <w:tcPr>
            <w:tcW w:w="2880" w:type="dxa"/>
          </w:tcPr>
          <w:p w14:paraId="16942B36">
            <w:r>
              <w:t>User -&gt; MenuItem</w:t>
            </w:r>
          </w:p>
        </w:tc>
        <w:tc>
          <w:tcPr>
            <w:tcW w:w="2880" w:type="dxa"/>
          </w:tcPr>
          <w:p w14:paraId="44D83407">
            <w:r>
              <w:t>One-to-Many</w:t>
            </w:r>
          </w:p>
        </w:tc>
        <w:tc>
          <w:tcPr>
            <w:tcW w:w="2880" w:type="dxa"/>
          </w:tcPr>
          <w:p w14:paraId="22FF1F2F">
            <w:r>
              <w:t xml:space="preserve">One </w:t>
            </w:r>
            <w:r>
              <w:rPr>
                <w:rFonts w:hint="eastAsia" w:eastAsia="宋体"/>
                <w:lang w:val="en-US" w:eastAsia="zh-CN"/>
              </w:rPr>
              <w:t xml:space="preserve">Merchant </w:t>
            </w:r>
            <w:r>
              <w:t>user can create many menu items via menu_items.userId.</w:t>
            </w:r>
          </w:p>
        </w:tc>
      </w:tr>
      <w:tr w14:paraId="3AF31C2B">
        <w:tblPrEx>
          <w:tblCellMar>
            <w:top w:w="0" w:type="dxa"/>
            <w:left w:w="108" w:type="dxa"/>
            <w:bottom w:w="0" w:type="dxa"/>
            <w:right w:w="108" w:type="dxa"/>
          </w:tblCellMar>
        </w:tblPrEx>
        <w:tc>
          <w:tcPr>
            <w:tcW w:w="2880" w:type="dxa"/>
          </w:tcPr>
          <w:p w14:paraId="3D0AD070">
            <w:r>
              <w:t>Restaurant -&gt; MenuItem</w:t>
            </w:r>
          </w:p>
        </w:tc>
        <w:tc>
          <w:tcPr>
            <w:tcW w:w="2880" w:type="dxa"/>
          </w:tcPr>
          <w:p w14:paraId="02151F55">
            <w:r>
              <w:t>One-to-Many</w:t>
            </w:r>
          </w:p>
        </w:tc>
        <w:tc>
          <w:tcPr>
            <w:tcW w:w="2880" w:type="dxa"/>
          </w:tcPr>
          <w:p w14:paraId="781BB4C0">
            <w:r>
              <w:t>One restaurant can have many menu items via menu_items.restaurantId.</w:t>
            </w:r>
          </w:p>
        </w:tc>
      </w:tr>
      <w:tr w14:paraId="341E8532">
        <w:tblPrEx>
          <w:tblCellMar>
            <w:top w:w="0" w:type="dxa"/>
            <w:left w:w="108" w:type="dxa"/>
            <w:bottom w:w="0" w:type="dxa"/>
            <w:right w:w="108" w:type="dxa"/>
          </w:tblCellMar>
        </w:tblPrEx>
        <w:tc>
          <w:tcPr>
            <w:tcW w:w="2880" w:type="dxa"/>
          </w:tcPr>
          <w:p w14:paraId="3A94E5F6">
            <w:r>
              <w:t>User(customer) -&gt; Order</w:t>
            </w:r>
          </w:p>
        </w:tc>
        <w:tc>
          <w:tcPr>
            <w:tcW w:w="2880" w:type="dxa"/>
          </w:tcPr>
          <w:p w14:paraId="0DC8E799">
            <w:r>
              <w:t>One-to-Many</w:t>
            </w:r>
          </w:p>
        </w:tc>
        <w:tc>
          <w:tcPr>
            <w:tcW w:w="2880" w:type="dxa"/>
          </w:tcPr>
          <w:p w14:paraId="64E2B057">
            <w:r>
              <w:t>One customer user can place many orders via orders.customerId.</w:t>
            </w:r>
          </w:p>
        </w:tc>
      </w:tr>
      <w:tr w14:paraId="27B26453">
        <w:tblPrEx>
          <w:tblCellMar>
            <w:top w:w="0" w:type="dxa"/>
            <w:left w:w="108" w:type="dxa"/>
            <w:bottom w:w="0" w:type="dxa"/>
            <w:right w:w="108" w:type="dxa"/>
          </w:tblCellMar>
        </w:tblPrEx>
        <w:tc>
          <w:tcPr>
            <w:tcW w:w="2880" w:type="dxa"/>
          </w:tcPr>
          <w:p w14:paraId="7A1499C8">
            <w:r>
              <w:t>User(</w:t>
            </w:r>
            <w:r>
              <w:rPr>
                <w:rFonts w:hint="eastAsia" w:eastAsia="宋体"/>
                <w:lang w:val="en-US" w:eastAsia="zh-CN"/>
              </w:rPr>
              <w:t>Merchant</w:t>
            </w:r>
            <w:r>
              <w:t>) -&gt; Order</w:t>
            </w:r>
          </w:p>
        </w:tc>
        <w:tc>
          <w:tcPr>
            <w:tcW w:w="2880" w:type="dxa"/>
          </w:tcPr>
          <w:p w14:paraId="2275A18D">
            <w:r>
              <w:t>One-to-Many</w:t>
            </w:r>
          </w:p>
        </w:tc>
        <w:tc>
          <w:tcPr>
            <w:tcW w:w="2880" w:type="dxa"/>
          </w:tcPr>
          <w:p w14:paraId="25E6F613">
            <w:r>
              <w:t xml:space="preserve">One </w:t>
            </w:r>
            <w:r>
              <w:rPr>
                <w:rFonts w:hint="eastAsia" w:eastAsia="宋体"/>
                <w:lang w:val="en-US" w:eastAsia="zh-CN"/>
              </w:rPr>
              <w:t xml:space="preserve">Merchant </w:t>
            </w:r>
            <w:r>
              <w:t>user can receive many orders via orders.merchantId.</w:t>
            </w:r>
          </w:p>
        </w:tc>
      </w:tr>
      <w:tr w14:paraId="58190F7B">
        <w:tblPrEx>
          <w:tblCellMar>
            <w:top w:w="0" w:type="dxa"/>
            <w:left w:w="108" w:type="dxa"/>
            <w:bottom w:w="0" w:type="dxa"/>
            <w:right w:w="108" w:type="dxa"/>
          </w:tblCellMar>
        </w:tblPrEx>
        <w:tc>
          <w:tcPr>
            <w:tcW w:w="2880" w:type="dxa"/>
          </w:tcPr>
          <w:p w14:paraId="330F64A0">
            <w:r>
              <w:t>Restaurant -&gt; Order</w:t>
            </w:r>
          </w:p>
        </w:tc>
        <w:tc>
          <w:tcPr>
            <w:tcW w:w="2880" w:type="dxa"/>
          </w:tcPr>
          <w:p w14:paraId="7DA281CB">
            <w:r>
              <w:t>One-to-Many</w:t>
            </w:r>
          </w:p>
        </w:tc>
        <w:tc>
          <w:tcPr>
            <w:tcW w:w="2880" w:type="dxa"/>
          </w:tcPr>
          <w:p w14:paraId="33CC3262">
            <w:r>
              <w:t>One restaurant can have many related orders via orders.restaurantId.</w:t>
            </w:r>
          </w:p>
        </w:tc>
      </w:tr>
      <w:tr w14:paraId="61B0D859">
        <w:tblPrEx>
          <w:tblCellMar>
            <w:top w:w="0" w:type="dxa"/>
            <w:left w:w="108" w:type="dxa"/>
            <w:bottom w:w="0" w:type="dxa"/>
            <w:right w:w="108" w:type="dxa"/>
          </w:tblCellMar>
        </w:tblPrEx>
        <w:tc>
          <w:tcPr>
            <w:tcW w:w="2880" w:type="dxa"/>
          </w:tcPr>
          <w:p w14:paraId="0119745A">
            <w:r>
              <w:t>Order -&gt; OrderItem</w:t>
            </w:r>
          </w:p>
        </w:tc>
        <w:tc>
          <w:tcPr>
            <w:tcW w:w="2880" w:type="dxa"/>
          </w:tcPr>
          <w:p w14:paraId="4C6C25B2">
            <w:r>
              <w:t>One-to-Many</w:t>
            </w:r>
          </w:p>
        </w:tc>
        <w:tc>
          <w:tcPr>
            <w:tcW w:w="2880" w:type="dxa"/>
          </w:tcPr>
          <w:p w14:paraId="157DC165">
            <w:r>
              <w:t>One order contains many line items via order_items.orderId.</w:t>
            </w:r>
          </w:p>
        </w:tc>
      </w:tr>
      <w:tr w14:paraId="0210363F">
        <w:tblPrEx>
          <w:tblCellMar>
            <w:top w:w="0" w:type="dxa"/>
            <w:left w:w="108" w:type="dxa"/>
            <w:bottom w:w="0" w:type="dxa"/>
            <w:right w:w="108" w:type="dxa"/>
          </w:tblCellMar>
        </w:tblPrEx>
        <w:tc>
          <w:tcPr>
            <w:tcW w:w="2880" w:type="dxa"/>
          </w:tcPr>
          <w:p w14:paraId="082471AB">
            <w:r>
              <w:t>MenuItem -&gt; OrderItem</w:t>
            </w:r>
          </w:p>
        </w:tc>
        <w:tc>
          <w:tcPr>
            <w:tcW w:w="2880" w:type="dxa"/>
          </w:tcPr>
          <w:p w14:paraId="61B2EAFC">
            <w:r>
              <w:t>One-to-Many</w:t>
            </w:r>
          </w:p>
        </w:tc>
        <w:tc>
          <w:tcPr>
            <w:tcW w:w="2880" w:type="dxa"/>
          </w:tcPr>
          <w:p w14:paraId="135071E5">
            <w:r>
              <w:t>One menu item may appear in many order items via order_items.menuItemId.</w:t>
            </w:r>
          </w:p>
        </w:tc>
      </w:tr>
      <w:tr w14:paraId="6A5BE186">
        <w:tblPrEx>
          <w:tblCellMar>
            <w:top w:w="0" w:type="dxa"/>
            <w:left w:w="108" w:type="dxa"/>
            <w:bottom w:w="0" w:type="dxa"/>
            <w:right w:w="108" w:type="dxa"/>
          </w:tblCellMar>
        </w:tblPrEx>
        <w:tc>
          <w:tcPr>
            <w:tcW w:w="2880" w:type="dxa"/>
          </w:tcPr>
          <w:p w14:paraId="0FE748C1">
            <w:r>
              <w:t>User -&gt; Customer</w:t>
            </w:r>
          </w:p>
        </w:tc>
        <w:tc>
          <w:tcPr>
            <w:tcW w:w="2880" w:type="dxa"/>
          </w:tcPr>
          <w:p w14:paraId="3ABBFA2D">
            <w:r>
              <w:t>Specialization (scope)</w:t>
            </w:r>
          </w:p>
        </w:tc>
        <w:tc>
          <w:tcPr>
            <w:tcW w:w="2880" w:type="dxa"/>
          </w:tcPr>
          <w:p w14:paraId="0BA19B95">
            <w:r>
              <w:t>Customer model is a role-filtered view of users (role='customer').</w:t>
            </w:r>
          </w:p>
        </w:tc>
      </w:tr>
      <w:tr w14:paraId="1F661D48">
        <w:tblPrEx>
          <w:tblCellMar>
            <w:top w:w="0" w:type="dxa"/>
            <w:left w:w="108" w:type="dxa"/>
            <w:bottom w:w="0" w:type="dxa"/>
            <w:right w:w="108" w:type="dxa"/>
          </w:tblCellMar>
        </w:tblPrEx>
        <w:tc>
          <w:tcPr>
            <w:tcW w:w="2880" w:type="dxa"/>
          </w:tcPr>
          <w:p w14:paraId="5B811359">
            <w:r>
              <w:t>User -&gt; Merchant</w:t>
            </w:r>
          </w:p>
        </w:tc>
        <w:tc>
          <w:tcPr>
            <w:tcW w:w="2880" w:type="dxa"/>
          </w:tcPr>
          <w:p w14:paraId="35BE922C">
            <w:r>
              <w:t>Specialization (scope)</w:t>
            </w:r>
          </w:p>
        </w:tc>
        <w:tc>
          <w:tcPr>
            <w:tcW w:w="2880" w:type="dxa"/>
          </w:tcPr>
          <w:p w14:paraId="05A38552">
            <w:r>
              <w:t>Merchant model is a role-filtered view of users (role='cook').</w:t>
            </w:r>
          </w:p>
        </w:tc>
      </w:tr>
    </w:tbl>
    <w:p w14:paraId="7C910308"/>
    <w:p w14:paraId="43E4ADBA">
      <w:r>
        <w:t>Design note: the current codebase uses logical foreign-key relationships in model fields and route logic, but does not define explicit Sequelize association methods (hasMany/belongsTo).</w:t>
      </w:r>
    </w:p>
    <w:p w14:paraId="1129C9F9"/>
    <w:p w14:paraId="27AEA579">
      <w:pPr>
        <w:pStyle w:val="3"/>
      </w:pPr>
      <w:r>
        <w:t>2.4 Section 4: Known Issues and Limitations</w:t>
      </w:r>
    </w:p>
    <w:p w14:paraId="443E3857">
      <w:r>
        <w:t>This section lists incomplete features and a focused set of unhandled edge cases discovered during code review.</w:t>
      </w:r>
    </w:p>
    <w:p w14:paraId="65546A0F">
      <w:pPr>
        <w:pStyle w:val="4"/>
      </w:pPr>
      <w:r>
        <w:t>Incomplete Features</w:t>
      </w:r>
    </w:p>
    <w:p w14:paraId="17BD9016">
      <w:pPr>
        <w:pStyle w:val="23"/>
      </w:pPr>
      <w:r>
        <w:t>Admin module (all admin-side features) was removed with instructor approval to keep scope aligned with project priorities.</w:t>
      </w:r>
    </w:p>
    <w:p w14:paraId="54005F3B">
      <w:pPr>
        <w:pStyle w:val="23"/>
      </w:pPr>
      <w:r>
        <w:t>Delivery driver module (all driver-side features) was removed with instructor approval.</w:t>
      </w:r>
    </w:p>
    <w:p w14:paraId="2A89DDD3">
      <w:pPr>
        <w:pStyle w:val="23"/>
      </w:pPr>
      <w:r>
        <w:t>Profile: Add payment method was not implemented because it is out of scope for the current submission.</w:t>
      </w:r>
    </w:p>
    <w:p w14:paraId="4024BF86">
      <w:pPr>
        <w:pStyle w:val="23"/>
      </w:pPr>
      <w:r>
        <w:t>Profile: Delete account was not implemented because it is out of scope and not a hard requirement.</w:t>
      </w:r>
    </w:p>
    <w:p w14:paraId="598491C2">
      <w:pPr>
        <w:pStyle w:val="23"/>
      </w:pPr>
      <w:r>
        <w:rPr>
          <w:rFonts w:hint="eastAsia" w:eastAsia="宋体"/>
          <w:lang w:val="en-US" w:eastAsia="zh-CN"/>
        </w:rPr>
        <w:t>Profile: Making profile page cusotmer-only or role-specific was not implemented because of time constraints.</w:t>
      </w:r>
    </w:p>
    <w:p w14:paraId="50F27A9B">
      <w:pPr>
        <w:pStyle w:val="23"/>
      </w:pPr>
      <w:r>
        <w:t>Password recovery flow was not implemented because it is out of scope.</w:t>
      </w:r>
    </w:p>
    <w:p w14:paraId="2BC99540">
      <w:pPr>
        <w:pStyle w:val="23"/>
      </w:pPr>
      <w:r>
        <w:t>Customer dashboard: order-status progress tracker was removed with instructor approval.</w:t>
      </w:r>
    </w:p>
    <w:p w14:paraId="631C01AD">
      <w:pPr>
        <w:pStyle w:val="23"/>
      </w:pPr>
      <w:r>
        <w:t>Merchant order-state actions (confirm/reject/update status) were removed with instructor approval.</w:t>
      </w:r>
    </w:p>
    <w:p w14:paraId="3A601A94">
      <w:pPr>
        <w:pStyle w:val="23"/>
      </w:pPr>
      <w:r>
        <w:t>Merchant storefront open/close status toggle was removed with instructor approval.</w:t>
      </w:r>
    </w:p>
    <w:p w14:paraId="61043379">
      <w:pPr>
        <w:pStyle w:val="23"/>
      </w:pPr>
      <w:r>
        <w:t>Browse page restaurant sorting was removed with instructor approval.</w:t>
      </w:r>
    </w:p>
    <w:p w14:paraId="546A26D9">
      <w:pPr>
        <w:pStyle w:val="23"/>
      </w:pPr>
      <w:r>
        <w:t>Search results filtering by restaurant category attributes (rating, price, distance) was not completed due to time constraints.</w:t>
      </w:r>
    </w:p>
    <w:p w14:paraId="08C07206">
      <w:pPr>
        <w:pStyle w:val="23"/>
      </w:pPr>
      <w:r>
        <w:t>Customer reviews authoring feature was removed with instructor approval.</w:t>
      </w:r>
    </w:p>
    <w:p w14:paraId="5991D598">
      <w:pPr>
        <w:pStyle w:val="4"/>
      </w:pPr>
      <w:r>
        <w:t>Bugs</w:t>
      </w:r>
    </w:p>
    <w:p w14:paraId="7B2C43E9">
      <w:pPr>
        <w:pStyle w:val="23"/>
      </w:pPr>
      <w:r>
        <w:t>POST /cart/add does not verify that menuItemId belongs to the submitted restaurantId, so a mismatched item/restaurant combination can be inserted into the same order.</w:t>
      </w:r>
      <w:r>
        <w:rPr>
          <w:rFonts w:hint="eastAsia" w:eastAsia="宋体"/>
          <w:lang w:val="en-US" w:eastAsia="zh-CN"/>
        </w:rPr>
        <w:t xml:space="preserve"> Updates to fix this were not implemented due to time constraints.</w:t>
      </w:r>
    </w:p>
    <w:p w14:paraId="6F950FBF">
      <w:pPr>
        <w:pStyle w:val="23"/>
      </w:pPr>
      <w:r>
        <w:t>Menu create/update endpoints parse numeric fields without strict validation; invalid numeric input can propagate to data</w:t>
      </w:r>
      <w:bookmarkStart w:id="0" w:name="_GoBack"/>
      <w:bookmarkEnd w:id="0"/>
      <w:r>
        <w:t>base write errors and return generic 500 responses instead of clear 4xx validation errors.</w:t>
      </w:r>
      <w:r>
        <w:rPr>
          <w:rFonts w:hint="eastAsia" w:eastAsia="宋体"/>
          <w:lang w:val="en-US" w:eastAsia="zh-CN"/>
        </w:rPr>
        <w:t xml:space="preserve"> Updates to fix this were not implemented due to time constraints.</w:t>
      </w:r>
    </w:p>
    <w:p w14:paraId="18DCE6BE">
      <w:pPr>
        <w:pStyle w:val="4"/>
      </w:pPr>
      <w:r>
        <w:t>Unhandled Edge Cases</w:t>
      </w:r>
    </w:p>
    <w:p w14:paraId="672769FF">
      <w:pPr>
        <w:pStyle w:val="23"/>
      </w:pPr>
      <w:r>
        <w:t>Checkout state normalization falls back to the first two characters for unknown input (for example, 'InvalidState' becomes 'IN'), which can silently store incorrect addresses.</w:t>
      </w:r>
      <w:r>
        <w:rPr>
          <w:rFonts w:hint="eastAsia" w:eastAsia="宋体"/>
          <w:lang w:val="en-US" w:eastAsia="zh-CN"/>
        </w:rPr>
        <w:t xml:space="preserve"> Logics to handle this were not implemented due to time constraints</w:t>
      </w:r>
    </w:p>
    <w:p w14:paraId="5F919D56">
      <w:pPr>
        <w:pStyle w:val="23"/>
      </w:pPr>
      <w:r>
        <w:t>Cart quantity update does not validate that quantity is a valid positive integer before assignment, so malformed input can trigger server-side failures instead of a clean 4xx validation response.</w:t>
      </w:r>
      <w:r>
        <w:rPr>
          <w:rFonts w:hint="eastAsia" w:eastAsia="宋体"/>
          <w:lang w:val="en-US" w:eastAsia="zh-CN"/>
        </w:rPr>
        <w:t xml:space="preserve"> Rules to handle this were not implemented due to time constraints.</w:t>
      </w:r>
    </w:p>
    <w:p w14:paraId="5550443F">
      <w:pPr>
        <w:pStyle w:val="23"/>
      </w:pPr>
      <w:r>
        <w:t>Customer order-history endpoint loads all non-pending orders with per-order follow-up queries (items and restaurant), which creates an N+1 pattern and can degrade heavily for large histories.</w:t>
      </w:r>
      <w:r>
        <w:rPr>
          <w:rFonts w:hint="eastAsia" w:eastAsia="宋体"/>
          <w:lang w:val="en-US" w:eastAsia="zh-CN"/>
        </w:rPr>
        <w:t xml:space="preserve"> Rules to handle this were not implemented due to time constraints.</w:t>
      </w:r>
    </w:p>
    <w:p w14:paraId="79A07C09">
      <w:pPr>
        <w:pStyle w:val="23"/>
      </w:pPr>
      <w:r>
        <w:t>Browse page rendering performs per-restaurant count and owner lookups in a loop, creating query amplification that can become slow under larger restaurant datasets.</w:t>
      </w:r>
      <w:r>
        <w:rPr>
          <w:rFonts w:hint="eastAsia" w:eastAsia="宋体"/>
          <w:lang w:val="en-US" w:eastAsia="zh-CN"/>
        </w:rPr>
        <w:t xml:space="preserve">  Rules to handle this were not implemented due to time constraints.</w:t>
      </w:r>
    </w:p>
    <w:p w14:paraId="0196B9B3">
      <w:pPr>
        <w:pStyle w:val="23"/>
      </w:pPr>
      <w:r>
        <w:t>Logout does not handle session-destroy callback errors explicitly, so session termination failures are not surfaced to the user.</w:t>
      </w:r>
      <w:r>
        <w:rPr>
          <w:rFonts w:hint="eastAsia" w:eastAsia="宋体"/>
          <w:lang w:val="en-US" w:eastAsia="zh-CN"/>
        </w:rPr>
        <w:t xml:space="preserve"> Rules to handle this were not implemented due to time constraints.</w:t>
      </w:r>
    </w:p>
    <w:p w14:paraId="628D7D4C">
      <w:pPr>
        <w:pStyle w:val="4"/>
      </w:pPr>
      <w:r>
        <w:t>Known Limitations</w:t>
      </w:r>
    </w:p>
    <w:p w14:paraId="56E26C5F">
      <w:pPr>
        <w:pStyle w:val="23"/>
      </w:pPr>
      <w:r>
        <w:rPr>
          <w:rFonts w:hint="eastAsia" w:eastAsia="宋体"/>
          <w:lang w:val="en-US" w:eastAsia="zh-CN"/>
        </w:rPr>
        <w:t xml:space="preserve">Some </w:t>
      </w:r>
      <w:r>
        <w:t>pricing rules are hardcoded in server logic (for example tax rate and delivery fee in cart recalculation).</w:t>
      </w:r>
      <w:r>
        <w:rPr>
          <w:rFonts w:hint="eastAsia" w:eastAsia="宋体"/>
          <w:lang w:val="en-US" w:eastAsia="zh-CN"/>
        </w:rPr>
        <w:t xml:space="preserve"> Refactorings to resolve this were not implemented due to time constraints.</w:t>
      </w:r>
    </w:p>
    <w:p w14:paraId="7710F74C">
      <w:pPr>
        <w:pStyle w:val="23"/>
      </w:pPr>
      <w:r>
        <w:t>Restaurant tags are stored as serialized JSON text and tag filtering is applied in application logic, which limits database-level indexing and advanced query flexibility for discovery features.</w:t>
      </w:r>
      <w:r>
        <w:rPr>
          <w:rFonts w:hint="eastAsia" w:eastAsia="宋体"/>
          <w:lang w:val="en-US" w:eastAsia="zh-CN"/>
        </w:rPr>
        <w:t xml:space="preserve"> Refactorings to resolve this were not implemented due to time constraints.</w:t>
      </w:r>
    </w:p>
    <w:p w14:paraId="7AEDB2B1">
      <w:pPr>
        <w:pStyle w:val="23"/>
      </w:pPr>
      <w:r>
        <w:t>Checkout is scoped to one pending order (effectively one restaurant order at a time), so a single unified checkout across multiple restaurants is not supported.</w:t>
      </w:r>
      <w:r>
        <w:rPr>
          <w:rFonts w:hint="eastAsia" w:eastAsia="宋体"/>
          <w:lang w:val="en-US" w:eastAsia="zh-CN"/>
        </w:rPr>
        <w:t xml:space="preserve"> Refactorings to resolve this were not implemented due to time constraints.</w:t>
      </w:r>
    </w:p>
    <w:p w14:paraId="1F1723F5">
      <w:pPr>
        <w:pStyle w:val="23"/>
        <w:numPr>
          <w:ilvl w:val="0"/>
          <w:numId w:val="0"/>
        </w:numPr>
        <w:ind w:leftChars="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584F4"/>
    <w:multiLevelType w:val="singleLevel"/>
    <w:tmpl w:val="98F584F4"/>
    <w:lvl w:ilvl="0" w:tentative="0">
      <w:start w:val="1"/>
      <w:numFmt w:val="decimal"/>
      <w:lvlText w:val="%1."/>
      <w:lvlJc w:val="left"/>
    </w:lvl>
  </w:abstractNum>
  <w:abstractNum w:abstractNumId="1">
    <w:nsid w:val="B67AC5ED"/>
    <w:multiLevelType w:val="singleLevel"/>
    <w:tmpl w:val="B67AC5ED"/>
    <w:lvl w:ilvl="0" w:tentative="0">
      <w:start w:val="1"/>
      <w:numFmt w:val="decimal"/>
      <w:lvlText w:val="%1."/>
      <w:lvlJc w:val="left"/>
    </w:lvl>
  </w:abstractNum>
  <w:abstractNum w:abstractNumId="2">
    <w:nsid w:val="B8D923B2"/>
    <w:multiLevelType w:val="singleLevel"/>
    <w:tmpl w:val="B8D923B2"/>
    <w:lvl w:ilvl="0" w:tentative="0">
      <w:start w:val="1"/>
      <w:numFmt w:val="decimal"/>
      <w:lvlText w:val="%1."/>
      <w:lvlJc w:val="left"/>
    </w:lvl>
  </w:abstractNum>
  <w:abstractNum w:abstractNumId="3">
    <w:nsid w:val="C8298AD3"/>
    <w:multiLevelType w:val="singleLevel"/>
    <w:tmpl w:val="C8298AD3"/>
    <w:lvl w:ilvl="0" w:tentative="0">
      <w:start w:val="1"/>
      <w:numFmt w:val="decimal"/>
      <w:lvlText w:val="%1."/>
      <w:lvlJc w:val="left"/>
    </w:lvl>
  </w:abstractNum>
  <w:abstractNum w:abstractNumId="4">
    <w:nsid w:val="D9DE16D8"/>
    <w:multiLevelType w:val="singleLevel"/>
    <w:tmpl w:val="D9DE16D8"/>
    <w:lvl w:ilvl="0" w:tentative="0">
      <w:start w:val="1"/>
      <w:numFmt w:val="decimal"/>
      <w:lvlText w:val="%1."/>
      <w:lvlJc w:val="left"/>
    </w:lvl>
  </w:abstractNum>
  <w:abstractNum w:abstractNumId="5">
    <w:nsid w:val="DD66EAC3"/>
    <w:multiLevelType w:val="singleLevel"/>
    <w:tmpl w:val="DD66EAC3"/>
    <w:lvl w:ilvl="0" w:tentative="0">
      <w:start w:val="1"/>
      <w:numFmt w:val="decimal"/>
      <w:lvlText w:val="%1."/>
      <w:lvlJc w:val="left"/>
    </w:lvl>
  </w:abstractNum>
  <w:abstractNum w:abstractNumId="6">
    <w:nsid w:val="F35B9AC8"/>
    <w:multiLevelType w:val="singleLevel"/>
    <w:tmpl w:val="F35B9AC8"/>
    <w:lvl w:ilvl="0" w:tentative="0">
      <w:start w:val="1"/>
      <w:numFmt w:val="decimal"/>
      <w:lvlText w:val="%1."/>
      <w:lvlJc w:val="left"/>
    </w:lvl>
  </w:abstractNum>
  <w:abstractNum w:abstractNumId="7">
    <w:nsid w:val="FED7F2D3"/>
    <w:multiLevelType w:val="singleLevel"/>
    <w:tmpl w:val="FED7F2D3"/>
    <w:lvl w:ilvl="0" w:tentative="0">
      <w:start w:val="1"/>
      <w:numFmt w:val="decimal"/>
      <w:lvlText w:val="%1."/>
      <w:lvlJc w:val="left"/>
    </w:lvl>
  </w:abstractNum>
  <w:abstractNum w:abstractNumId="8">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9">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0">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1">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2">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3">
    <w:nsid w:val="12BCE64A"/>
    <w:multiLevelType w:val="singleLevel"/>
    <w:tmpl w:val="12BCE64A"/>
    <w:lvl w:ilvl="0" w:tentative="0">
      <w:start w:val="1"/>
      <w:numFmt w:val="decimal"/>
      <w:pStyle w:val="29"/>
      <w:lvlText w:val="%1."/>
      <w:lvlJc w:val="left"/>
      <w:pPr>
        <w:tabs>
          <w:tab w:val="left" w:pos="360"/>
        </w:tabs>
        <w:ind w:left="360" w:hanging="360"/>
      </w:pPr>
      <w:rPr>
        <w:rFonts w:hint="default"/>
      </w:rPr>
    </w:lvl>
  </w:abstractNum>
  <w:abstractNum w:abstractNumId="14">
    <w:nsid w:val="1A0614A2"/>
    <w:multiLevelType w:val="singleLevel"/>
    <w:tmpl w:val="1A0614A2"/>
    <w:lvl w:ilvl="0" w:tentative="0">
      <w:start w:val="1"/>
      <w:numFmt w:val="decimal"/>
      <w:lvlText w:val="%1."/>
      <w:lvlJc w:val="left"/>
    </w:lvl>
  </w:abstractNum>
  <w:abstractNum w:abstractNumId="15">
    <w:nsid w:val="64869515"/>
    <w:multiLevelType w:val="singleLevel"/>
    <w:tmpl w:val="64869515"/>
    <w:lvl w:ilvl="0" w:tentative="0">
      <w:start w:val="1"/>
      <w:numFmt w:val="decimal"/>
      <w:lvlText w:val="%1."/>
      <w:lvlJc w:val="left"/>
    </w:lvl>
  </w:abstractNum>
  <w:abstractNum w:abstractNumId="16">
    <w:nsid w:val="795CBE26"/>
    <w:multiLevelType w:val="singleLevel"/>
    <w:tmpl w:val="795CBE26"/>
    <w:lvl w:ilvl="0" w:tentative="0">
      <w:start w:val="1"/>
      <w:numFmt w:val="decimal"/>
      <w:lvlText w:val="%1."/>
      <w:lvlJc w:val="left"/>
    </w:lvl>
  </w:abstractNum>
  <w:num w:numId="1">
    <w:abstractNumId w:val="12"/>
  </w:num>
  <w:num w:numId="2">
    <w:abstractNumId w:val="11"/>
  </w:num>
  <w:num w:numId="3">
    <w:abstractNumId w:val="10"/>
  </w:num>
  <w:num w:numId="4">
    <w:abstractNumId w:val="13"/>
  </w:num>
  <w:num w:numId="5">
    <w:abstractNumId w:val="9"/>
  </w:num>
  <w:num w:numId="6">
    <w:abstractNumId w:val="8"/>
  </w:num>
  <w:num w:numId="7">
    <w:abstractNumId w:val="6"/>
  </w:num>
  <w:num w:numId="8">
    <w:abstractNumId w:val="3"/>
  </w:num>
  <w:num w:numId="9">
    <w:abstractNumId w:val="5"/>
  </w:num>
  <w:num w:numId="10">
    <w:abstractNumId w:val="0"/>
  </w:num>
  <w:num w:numId="11">
    <w:abstractNumId w:val="7"/>
  </w:num>
  <w:num w:numId="12">
    <w:abstractNumId w:val="4"/>
  </w:num>
  <w:num w:numId="13">
    <w:abstractNumId w:val="14"/>
  </w:num>
  <w:num w:numId="14">
    <w:abstractNumId w:val="16"/>
  </w:num>
  <w:num w:numId="15">
    <w:abstractNumId w:val="2"/>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2BEA"/>
    <w:rsid w:val="00AA1D8D"/>
    <w:rsid w:val="00B47730"/>
    <w:rsid w:val="00CB0664"/>
    <w:rsid w:val="00FC693F"/>
    <w:rsid w:val="0125366D"/>
    <w:rsid w:val="01512FA7"/>
    <w:rsid w:val="01C50FF8"/>
    <w:rsid w:val="029248F1"/>
    <w:rsid w:val="03DA2C61"/>
    <w:rsid w:val="041636D3"/>
    <w:rsid w:val="052E6A0C"/>
    <w:rsid w:val="098E58FB"/>
    <w:rsid w:val="0A3132C5"/>
    <w:rsid w:val="0A3C4EDA"/>
    <w:rsid w:val="0AEB7287"/>
    <w:rsid w:val="0B1338B8"/>
    <w:rsid w:val="0DF70178"/>
    <w:rsid w:val="10AB7EB3"/>
    <w:rsid w:val="118C3334"/>
    <w:rsid w:val="11BE722A"/>
    <w:rsid w:val="14DA3C44"/>
    <w:rsid w:val="168D6FF6"/>
    <w:rsid w:val="17E52942"/>
    <w:rsid w:val="19484788"/>
    <w:rsid w:val="1986206E"/>
    <w:rsid w:val="19AF5431"/>
    <w:rsid w:val="1A55266E"/>
    <w:rsid w:val="1A8A3E9A"/>
    <w:rsid w:val="1A9B6333"/>
    <w:rsid w:val="1B225312"/>
    <w:rsid w:val="1B6437FD"/>
    <w:rsid w:val="1C3309D3"/>
    <w:rsid w:val="1CBF6038"/>
    <w:rsid w:val="1E7112E8"/>
    <w:rsid w:val="25BD5676"/>
    <w:rsid w:val="26261822"/>
    <w:rsid w:val="263E274C"/>
    <w:rsid w:val="283E4E07"/>
    <w:rsid w:val="2E1F613B"/>
    <w:rsid w:val="31460EE6"/>
    <w:rsid w:val="318E12DA"/>
    <w:rsid w:val="325D06AE"/>
    <w:rsid w:val="32801B67"/>
    <w:rsid w:val="34291F23"/>
    <w:rsid w:val="37375C91"/>
    <w:rsid w:val="3B4535CA"/>
    <w:rsid w:val="3B515B66"/>
    <w:rsid w:val="3BEF6BD6"/>
    <w:rsid w:val="3CD07975"/>
    <w:rsid w:val="3D282866"/>
    <w:rsid w:val="40F461D6"/>
    <w:rsid w:val="44E55C94"/>
    <w:rsid w:val="48E541DA"/>
    <w:rsid w:val="4A2A683B"/>
    <w:rsid w:val="4AC047B0"/>
    <w:rsid w:val="4AF33D06"/>
    <w:rsid w:val="4C407515"/>
    <w:rsid w:val="4F3B460A"/>
    <w:rsid w:val="4F4C48A4"/>
    <w:rsid w:val="4F5A4EBF"/>
    <w:rsid w:val="50BB5D80"/>
    <w:rsid w:val="511B709E"/>
    <w:rsid w:val="51C85E03"/>
    <w:rsid w:val="535769C9"/>
    <w:rsid w:val="55DF2B6F"/>
    <w:rsid w:val="571873F4"/>
    <w:rsid w:val="571915F2"/>
    <w:rsid w:val="59487688"/>
    <w:rsid w:val="59AC3B2A"/>
    <w:rsid w:val="59E27887"/>
    <w:rsid w:val="5A490530"/>
    <w:rsid w:val="5B073DE6"/>
    <w:rsid w:val="5B3C7D5F"/>
    <w:rsid w:val="5B432946"/>
    <w:rsid w:val="5BD26D32"/>
    <w:rsid w:val="5FA131F0"/>
    <w:rsid w:val="605807A0"/>
    <w:rsid w:val="610B0243"/>
    <w:rsid w:val="62131DE5"/>
    <w:rsid w:val="632131B2"/>
    <w:rsid w:val="690A31E2"/>
    <w:rsid w:val="6985092D"/>
    <w:rsid w:val="6B0B3C2C"/>
    <w:rsid w:val="6D083A72"/>
    <w:rsid w:val="6D2B3C26"/>
    <w:rsid w:val="6DA170E8"/>
    <w:rsid w:val="6E5B1D9A"/>
    <w:rsid w:val="714275DF"/>
    <w:rsid w:val="72BA5B47"/>
    <w:rsid w:val="73910128"/>
    <w:rsid w:val="7A851910"/>
    <w:rsid w:val="7DC275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 G</cp:lastModifiedBy>
  <dcterms:modified xsi:type="dcterms:W3CDTF">2026-04-22T06:35:23Z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AFBF59343D194003A1F03DE12D00F05D_12</vt:lpwstr>
  </property>
</Properties>
</file>